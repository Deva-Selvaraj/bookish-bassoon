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framePr w:w="0" w:hRule="auto" w:wrap="auto" w:vAnchor="margin" w:hAnchor="text" w:yAlign="inline"/>
        <w:jc w:val="center"/>
        <w:rPr>
          <w:sz w:val="36"/>
          <w:szCs w:val="36"/>
          <w:u w:val="single"/>
        </w:rPr>
      </w:pPr>
      <w:bookmarkStart w:id="0" w:name="_GoBack"/>
      <w:bookmarkEnd w:id="0"/>
      <w:r>
        <w:rPr>
          <w:sz w:val="36"/>
          <w:szCs w:val="36"/>
          <w:u w:val="single"/>
          <w:rtl w:val="0"/>
          <w:lang w:val="en-US"/>
        </w:rPr>
        <w:t>DATA STRUCTURES AND ALGORITHMS PROJECT REPORT</w:t>
      </w:r>
    </w:p>
    <w:p>
      <w:pPr>
        <w:pStyle w:val="2"/>
        <w:framePr w:w="0" w:hRule="auto" w:wrap="auto" w:vAnchor="margin" w:hAnchor="text" w:yAlign="inline"/>
        <w:jc w:val="center"/>
        <w:rPr>
          <w:sz w:val="36"/>
          <w:szCs w:val="36"/>
        </w:rPr>
      </w:pPr>
      <w:r>
        <w:rPr>
          <w:sz w:val="20"/>
          <w:szCs w:val="20"/>
        </w:rPr>
        <w:drawing>
          <wp:anchor distT="57150" distB="57150" distL="57150" distR="57150" simplePos="0" relativeHeight="251659264" behindDoc="0" locked="0" layoutInCell="1" allowOverlap="1">
            <wp:simplePos x="0" y="0"/>
            <wp:positionH relativeFrom="column">
              <wp:posOffset>-289560</wp:posOffset>
            </wp:positionH>
            <wp:positionV relativeFrom="line">
              <wp:posOffset>262255</wp:posOffset>
            </wp:positionV>
            <wp:extent cx="6487160" cy="3649980"/>
            <wp:effectExtent l="0" t="0" r="0" b="0"/>
            <wp:wrapSquare wrapText="bothSides"/>
            <wp:docPr id="1073741825" name="officeArt object"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descr="image1.png"/>
                    <pic:cNvPicPr>
                      <a:picLocks noChangeAspect="1"/>
                    </pic:cNvPicPr>
                  </pic:nvPicPr>
                  <pic:blipFill>
                    <a:blip r:embed="rId6"/>
                    <a:stretch>
                      <a:fillRect/>
                    </a:stretch>
                  </pic:blipFill>
                  <pic:spPr>
                    <a:xfrm>
                      <a:off x="0" y="0"/>
                      <a:ext cx="6487027" cy="3649980"/>
                    </a:xfrm>
                    <a:prstGeom prst="rect">
                      <a:avLst/>
                    </a:prstGeom>
                    <a:ln w="12700" cap="flat">
                      <a:noFill/>
                      <a:miter lim="400000"/>
                      <a:headEnd/>
                      <a:tailEnd/>
                    </a:ln>
                    <a:effectLst/>
                  </pic:spPr>
                </pic:pic>
              </a:graphicData>
            </a:graphic>
          </wp:anchor>
        </w:drawing>
      </w:r>
    </w:p>
    <w:p>
      <w:pPr>
        <w:pStyle w:val="2"/>
        <w:framePr w:w="0" w:hRule="auto" w:wrap="auto" w:vAnchor="margin" w:hAnchor="text" w:yAlign="inline"/>
        <w:jc w:val="center"/>
        <w:rPr>
          <w:sz w:val="36"/>
          <w:szCs w:val="36"/>
          <w:u w:val="single"/>
        </w:rPr>
      </w:pPr>
    </w:p>
    <w:p>
      <w:pPr>
        <w:pStyle w:val="8"/>
        <w:framePr w:w="0" w:hRule="auto" w:wrap="auto" w:vAnchor="margin" w:hAnchor="text" w:yAlign="inline"/>
        <w:spacing w:after="0" w:line="240" w:lineRule="auto"/>
        <w:jc w:val="center"/>
        <w:rPr>
          <w:rFonts w:ascii="CIDFont+F1" w:hAnsi="CIDFont+F1" w:eastAsia="CIDFont+F1" w:cs="CIDFont+F1"/>
          <w:color w:val="595959"/>
          <w:sz w:val="70"/>
          <w:szCs w:val="70"/>
          <w:u w:color="595959"/>
        </w:rPr>
      </w:pPr>
      <w:r>
        <w:rPr>
          <w:rFonts w:ascii="CIDFont+F1" w:hAnsi="CIDFont+F1" w:eastAsia="CIDFont+F1" w:cs="CIDFont+F1"/>
          <w:color w:val="595959"/>
          <w:sz w:val="70"/>
          <w:szCs w:val="70"/>
          <w:u w:color="595959"/>
          <w:rtl w:val="0"/>
          <w:lang w:val="en-US"/>
        </w:rPr>
        <w:t>Team Details:-</w:t>
      </w:r>
    </w:p>
    <w:p>
      <w:pPr>
        <w:pStyle w:val="8"/>
        <w:framePr w:w="0" w:hRule="auto" w:wrap="auto" w:vAnchor="margin" w:hAnchor="text" w:yAlign="inline"/>
        <w:spacing w:after="0" w:line="240" w:lineRule="auto"/>
        <w:jc w:val="center"/>
        <w:rPr>
          <w:rFonts w:ascii="CIDFont+F1" w:hAnsi="CIDFont+F1" w:eastAsia="CIDFont+F1" w:cs="CIDFont+F1"/>
          <w:color w:val="595959"/>
          <w:sz w:val="36"/>
          <w:szCs w:val="36"/>
          <w:u w:color="595959"/>
        </w:rPr>
      </w:pPr>
    </w:p>
    <w:p>
      <w:pPr>
        <w:pStyle w:val="8"/>
        <w:framePr w:w="0" w:hRule="auto" w:wrap="auto" w:vAnchor="margin" w:hAnchor="text" w:yAlign="inline"/>
        <w:spacing w:after="0" w:line="240" w:lineRule="auto"/>
        <w:jc w:val="center"/>
        <w:rPr>
          <w:rFonts w:ascii="CIDFont+F1" w:hAnsi="CIDFont+F1" w:eastAsia="CIDFont+F1" w:cs="CIDFont+F1"/>
          <w:color w:val="595959"/>
          <w:sz w:val="36"/>
          <w:szCs w:val="36"/>
          <w:u w:color="595959"/>
        </w:rPr>
      </w:pPr>
      <w:r>
        <w:rPr>
          <w:rFonts w:ascii="CIDFont+F1" w:hAnsi="CIDFont+F1" w:eastAsia="CIDFont+F1" w:cs="CIDFont+F1"/>
          <w:color w:val="595959"/>
          <w:sz w:val="36"/>
          <w:szCs w:val="36"/>
          <w:u w:color="595959"/>
          <w:rtl w:val="0"/>
        </w:rPr>
        <w:t>Nishant Shukla | 18BCE0348</w:t>
      </w:r>
    </w:p>
    <w:p>
      <w:pPr>
        <w:pStyle w:val="8"/>
        <w:framePr w:w="0" w:hRule="auto" w:wrap="auto" w:vAnchor="margin" w:hAnchor="text" w:yAlign="inline"/>
        <w:spacing w:after="0" w:line="240" w:lineRule="auto"/>
        <w:jc w:val="center"/>
        <w:rPr>
          <w:rFonts w:ascii="CIDFont+F1" w:hAnsi="CIDFont+F1" w:eastAsia="CIDFont+F1" w:cs="CIDFont+F1"/>
          <w:color w:val="595959"/>
          <w:sz w:val="36"/>
          <w:szCs w:val="36"/>
          <w:u w:color="595959"/>
        </w:rPr>
      </w:pPr>
      <w:r>
        <w:rPr>
          <w:rFonts w:ascii="CIDFont+F1" w:hAnsi="CIDFont+F1" w:eastAsia="CIDFont+F1" w:cs="CIDFont+F1"/>
          <w:color w:val="595959"/>
          <w:sz w:val="36"/>
          <w:szCs w:val="36"/>
          <w:u w:color="595959"/>
          <w:rtl w:val="0"/>
        </w:rPr>
        <w:t>Sahaj Adlakha | 18BCE0054</w:t>
      </w:r>
    </w:p>
    <w:p>
      <w:pPr>
        <w:pStyle w:val="8"/>
        <w:framePr w:w="0" w:hRule="auto" w:wrap="auto" w:vAnchor="margin" w:hAnchor="text" w:yAlign="inline"/>
        <w:spacing w:after="0" w:line="240" w:lineRule="auto"/>
        <w:jc w:val="center"/>
        <w:rPr>
          <w:rFonts w:ascii="CIDFont+F1" w:hAnsi="CIDFont+F1" w:eastAsia="CIDFont+F1" w:cs="CIDFont+F1"/>
          <w:color w:val="595959"/>
          <w:sz w:val="36"/>
          <w:szCs w:val="36"/>
          <w:u w:color="595959"/>
        </w:rPr>
      </w:pPr>
      <w:r>
        <w:rPr>
          <w:rFonts w:ascii="CIDFont+F1" w:hAnsi="CIDFont+F1" w:eastAsia="CIDFont+F1" w:cs="CIDFont+F1"/>
          <w:color w:val="595959"/>
          <w:sz w:val="36"/>
          <w:szCs w:val="36"/>
          <w:u w:color="595959"/>
          <w:rtl w:val="0"/>
        </w:rPr>
        <w:t xml:space="preserve">  Deva S            | 18BCE2103</w:t>
      </w:r>
    </w:p>
    <w:p>
      <w:pPr>
        <w:pStyle w:val="8"/>
        <w:framePr w:w="0" w:hRule="auto" w:wrap="auto" w:vAnchor="margin" w:hAnchor="text" w:yAlign="inline"/>
        <w:spacing w:after="0" w:line="240" w:lineRule="auto"/>
        <w:rPr>
          <w:rFonts w:ascii="CIDFont+F1" w:hAnsi="CIDFont+F1" w:eastAsia="CIDFont+F1" w:cs="CIDFont+F1"/>
          <w:color w:val="595959"/>
          <w:sz w:val="36"/>
          <w:szCs w:val="36"/>
          <w:u w:color="595959"/>
        </w:rPr>
      </w:pPr>
    </w:p>
    <w:p>
      <w:pPr>
        <w:pStyle w:val="8"/>
        <w:framePr w:w="0" w:hRule="auto" w:wrap="auto" w:vAnchor="margin" w:hAnchor="text" w:yAlign="inline"/>
        <w:spacing w:after="0" w:line="240" w:lineRule="auto"/>
        <w:rPr>
          <w:rFonts w:ascii="CIDFont+F1" w:hAnsi="CIDFont+F1" w:eastAsia="CIDFont+F1" w:cs="CIDFont+F1"/>
          <w:color w:val="595959"/>
          <w:sz w:val="36"/>
          <w:szCs w:val="36"/>
          <w:u w:color="595959"/>
        </w:rPr>
      </w:pPr>
      <w:r>
        <w:rPr>
          <w:rFonts w:ascii="CIDFont+F1" w:hAnsi="CIDFont+F1" w:eastAsia="CIDFont+F1" w:cs="CIDFont+F1"/>
          <w:color w:val="595959"/>
          <w:sz w:val="36"/>
          <w:szCs w:val="36"/>
          <w:u w:color="595959"/>
          <w:rtl w:val="0"/>
          <w:lang w:val="en-US"/>
        </w:rPr>
        <w:t>Title- Solution to Subset- Sum problem using Approximation and Backtracking.</w:t>
      </w:r>
    </w:p>
    <w:p>
      <w:pPr>
        <w:pStyle w:val="8"/>
        <w:framePr w:w="0" w:hRule="auto" w:wrap="auto" w:vAnchor="margin" w:hAnchor="text" w:yAlign="inline"/>
        <w:spacing w:after="0" w:line="240" w:lineRule="auto"/>
        <w:rPr>
          <w:rFonts w:ascii="CIDFont+F1" w:hAnsi="CIDFont+F1" w:eastAsia="CIDFont+F1" w:cs="CIDFont+F1"/>
          <w:color w:val="595959"/>
          <w:sz w:val="36"/>
          <w:szCs w:val="36"/>
          <w:u w:color="595959"/>
        </w:rPr>
      </w:pPr>
    </w:p>
    <w:p>
      <w:pPr>
        <w:pStyle w:val="8"/>
        <w:framePr w:w="0" w:hRule="auto" w:wrap="auto" w:vAnchor="margin" w:hAnchor="text" w:yAlign="inline"/>
        <w:spacing w:after="0" w:line="240" w:lineRule="auto"/>
        <w:rPr>
          <w:rFonts w:ascii="CIDFont+F1" w:hAnsi="CIDFont+F1" w:eastAsia="CIDFont+F1" w:cs="CIDFont+F1"/>
          <w:color w:val="595959"/>
          <w:sz w:val="36"/>
          <w:szCs w:val="36"/>
          <w:u w:color="595959"/>
        </w:rPr>
      </w:pPr>
      <w:r>
        <w:rPr>
          <w:rFonts w:ascii="CIDFont+F1" w:hAnsi="CIDFont+F1" w:eastAsia="CIDFont+F1" w:cs="CIDFont+F1"/>
          <w:color w:val="595959"/>
          <w:sz w:val="36"/>
          <w:szCs w:val="36"/>
          <w:u w:color="595959"/>
          <w:rtl w:val="0"/>
          <w:lang w:val="en-US"/>
        </w:rPr>
        <w:t>Language Used- C</w:t>
      </w:r>
    </w:p>
    <w:p>
      <w:pPr>
        <w:pStyle w:val="8"/>
        <w:framePr w:w="0" w:hRule="auto" w:wrap="auto" w:vAnchor="margin" w:hAnchor="text" w:yAlign="inline"/>
        <w:spacing w:after="0" w:line="240" w:lineRule="auto"/>
        <w:rPr>
          <w:rFonts w:ascii="CIDFont+F1" w:hAnsi="CIDFont+F1" w:eastAsia="CIDFont+F1" w:cs="CIDFont+F1"/>
          <w:color w:val="595959"/>
          <w:sz w:val="70"/>
          <w:szCs w:val="70"/>
          <w:u w:color="595959"/>
        </w:rPr>
      </w:pPr>
    </w:p>
    <w:p>
      <w:pPr>
        <w:pStyle w:val="8"/>
        <w:framePr w:w="0" w:hRule="auto" w:wrap="auto" w:vAnchor="margin" w:hAnchor="text" w:yAlign="inline"/>
        <w:spacing w:after="0" w:line="240" w:lineRule="auto"/>
        <w:ind w:left="2160" w:firstLine="720"/>
        <w:rPr>
          <w:rFonts w:ascii="CIDFont+F1" w:hAnsi="CIDFont+F1" w:eastAsia="CIDFont+F1" w:cs="CIDFont+F1"/>
          <w:color w:val="595959"/>
          <w:sz w:val="70"/>
          <w:szCs w:val="70"/>
          <w:u w:val="single" w:color="595959"/>
        </w:rPr>
      </w:pPr>
      <w:r>
        <w:rPr>
          <w:rFonts w:ascii="CIDFont+F1" w:hAnsi="CIDFont+F1" w:eastAsia="CIDFont+F1" w:cs="CIDFont+F1"/>
          <w:color w:val="595959"/>
          <w:sz w:val="70"/>
          <w:szCs w:val="70"/>
          <w:u w:val="single" w:color="595959"/>
          <w:rtl w:val="0"/>
          <w:lang w:val="de-DE"/>
        </w:rPr>
        <w:t>Abstract</w:t>
      </w:r>
    </w:p>
    <w:p>
      <w:pPr>
        <w:pStyle w:val="8"/>
        <w:framePr w:w="0" w:hRule="auto" w:wrap="auto" w:vAnchor="margin" w:hAnchor="text" w:yAlign="inline"/>
        <w:spacing w:after="0" w:line="240" w:lineRule="auto"/>
        <w:rPr>
          <w:rFonts w:ascii="CIDFont+F2" w:hAnsi="CIDFont+F2" w:eastAsia="CIDFont+F2" w:cs="CIDFont+F2"/>
          <w:color w:val="595959"/>
          <w:sz w:val="35"/>
          <w:szCs w:val="35"/>
          <w:u w:color="595959"/>
        </w:rPr>
      </w:pPr>
    </w:p>
    <w:p>
      <w:pPr>
        <w:pStyle w:val="8"/>
        <w:framePr w:w="0" w:hRule="auto" w:wrap="auto" w:vAnchor="margin" w:hAnchor="text" w:yAlign="inline"/>
        <w:spacing w:after="0" w:line="240" w:lineRule="auto"/>
        <w:rPr>
          <w:rFonts w:ascii="CIDFont+F2" w:hAnsi="CIDFont+F2" w:eastAsia="CIDFont+F2" w:cs="CIDFont+F2"/>
          <w:color w:val="595959"/>
          <w:sz w:val="35"/>
          <w:szCs w:val="35"/>
          <w:u w:color="595959"/>
        </w:rPr>
      </w:pPr>
    </w:p>
    <w:p>
      <w:pPr>
        <w:pStyle w:val="8"/>
        <w:framePr w:w="0" w:hRule="auto" w:wrap="auto" w:vAnchor="margin" w:hAnchor="text" w:yAlign="inline"/>
        <w:spacing w:after="0" w:line="240" w:lineRule="auto"/>
        <w:rPr>
          <w:rFonts w:ascii="Times New Roman" w:hAnsi="Times New Roman" w:eastAsia="Times New Roman" w:cs="Times New Roman"/>
          <w:color w:val="595959"/>
          <w:sz w:val="35"/>
          <w:szCs w:val="35"/>
          <w:u w:color="595959"/>
        </w:rPr>
      </w:pPr>
      <w:r>
        <w:rPr>
          <w:rFonts w:ascii="Times New Roman" w:hAnsi="Times New Roman"/>
          <w:color w:val="595959"/>
          <w:sz w:val="35"/>
          <w:szCs w:val="35"/>
          <w:u w:color="595959"/>
          <w:rtl w:val="0"/>
          <w:lang w:val="en-US"/>
        </w:rPr>
        <w:t>Problem Statement:-</w:t>
      </w:r>
    </w:p>
    <w:p>
      <w:pPr>
        <w:pStyle w:val="8"/>
        <w:framePr w:w="0" w:hRule="auto" w:wrap="auto" w:vAnchor="margin" w:hAnchor="text" w:yAlign="inline"/>
        <w:spacing w:after="0" w:line="240" w:lineRule="auto"/>
        <w:rPr>
          <w:rFonts w:ascii="Times New Roman" w:hAnsi="Times New Roman" w:eastAsia="Times New Roman" w:cs="Times New Roman"/>
          <w:color w:val="595959"/>
          <w:sz w:val="35"/>
          <w:szCs w:val="35"/>
          <w:u w:color="595959"/>
        </w:rPr>
      </w:pPr>
    </w:p>
    <w:p>
      <w:pPr>
        <w:pStyle w:val="8"/>
        <w:framePr w:w="0" w:hRule="auto" w:wrap="auto" w:vAnchor="margin" w:hAnchor="text" w:yAlign="inline"/>
        <w:spacing w:after="0" w:line="240" w:lineRule="auto"/>
        <w:rPr>
          <w:rFonts w:ascii="Times New Roman" w:hAnsi="Times New Roman" w:eastAsia="Times New Roman" w:cs="Times New Roman"/>
          <w:color w:val="595959"/>
          <w:sz w:val="35"/>
          <w:szCs w:val="35"/>
          <w:u w:color="595959"/>
        </w:rPr>
      </w:pPr>
      <w:r>
        <w:rPr>
          <w:rFonts w:ascii="Times New Roman" w:hAnsi="Times New Roman"/>
          <w:color w:val="595959"/>
          <w:sz w:val="35"/>
          <w:szCs w:val="35"/>
          <w:u w:color="595959"/>
          <w:rtl w:val="0"/>
          <w:lang w:val="en-US"/>
        </w:rPr>
        <w:t>The Subset Sum problem is a non-deterministic problem where we need to find a resultant number from a set of numbers to perform the addition of subset of a set. Non-polynomial problems comprise of the set of decision problems where answer to any instance of the problem is true then it can be easily proved why the solution is true. Non-Deterministic</w:t>
      </w:r>
    </w:p>
    <w:p>
      <w:pPr>
        <w:pStyle w:val="8"/>
        <w:framePr w:w="0" w:hRule="auto" w:wrap="auto" w:vAnchor="margin" w:hAnchor="text" w:yAlign="inline"/>
        <w:spacing w:after="0" w:line="240" w:lineRule="auto"/>
        <w:rPr>
          <w:rFonts w:ascii="Times New Roman" w:hAnsi="Times New Roman" w:eastAsia="Times New Roman" w:cs="Times New Roman"/>
          <w:color w:val="595959"/>
          <w:sz w:val="35"/>
          <w:szCs w:val="35"/>
          <w:u w:color="595959"/>
        </w:rPr>
      </w:pPr>
      <w:r>
        <w:rPr>
          <w:rFonts w:ascii="Times New Roman" w:hAnsi="Times New Roman"/>
          <w:color w:val="595959"/>
          <w:sz w:val="35"/>
          <w:szCs w:val="35"/>
          <w:u w:color="595959"/>
          <w:rtl w:val="0"/>
          <w:lang w:val="en-US"/>
        </w:rPr>
        <w:t>Polynomial problems are the collection of problems where if the solution is true, then it provides the complexity of the problem in polynomial time.</w:t>
      </w:r>
    </w:p>
    <w:p>
      <w:pPr>
        <w:pStyle w:val="8"/>
        <w:framePr w:w="0" w:hRule="auto" w:wrap="auto" w:vAnchor="margin" w:hAnchor="text" w:yAlign="inline"/>
        <w:spacing w:after="0" w:line="240" w:lineRule="auto"/>
        <w:rPr>
          <w:rFonts w:ascii="CIDFont+F1" w:hAnsi="CIDFont+F1" w:eastAsia="CIDFont+F1" w:cs="CIDFont+F1"/>
          <w:color w:val="595959"/>
          <w:sz w:val="35"/>
          <w:szCs w:val="35"/>
          <w:u w:color="595959"/>
        </w:rPr>
      </w:pPr>
    </w:p>
    <w:p>
      <w:pPr>
        <w:pStyle w:val="8"/>
        <w:framePr w:w="0" w:hRule="auto" w:wrap="auto" w:vAnchor="margin" w:hAnchor="text" w:yAlign="inline"/>
        <w:spacing w:after="0" w:line="240" w:lineRule="auto"/>
        <w:rPr>
          <w:rFonts w:ascii="CIDFont+F1" w:hAnsi="CIDFont+F1" w:eastAsia="CIDFont+F1" w:cs="CIDFont+F1"/>
          <w:color w:val="595959"/>
          <w:sz w:val="35"/>
          <w:szCs w:val="35"/>
          <w:u w:color="595959"/>
        </w:rPr>
      </w:pPr>
    </w:p>
    <w:p>
      <w:pPr>
        <w:pStyle w:val="8"/>
        <w:framePr w:w="0" w:hRule="auto" w:wrap="auto" w:vAnchor="margin" w:hAnchor="text" w:yAlign="inline"/>
        <w:spacing w:after="0" w:line="240" w:lineRule="auto"/>
        <w:rPr>
          <w:rFonts w:ascii="CIDFont+F1" w:hAnsi="CIDFont+F1" w:eastAsia="CIDFont+F1" w:cs="CIDFont+F1"/>
          <w:color w:val="595959"/>
          <w:sz w:val="35"/>
          <w:szCs w:val="35"/>
          <w:u w:color="595959"/>
        </w:rPr>
      </w:pPr>
    </w:p>
    <w:p>
      <w:pPr>
        <w:pStyle w:val="8"/>
        <w:framePr w:w="0" w:hRule="auto" w:wrap="auto" w:vAnchor="margin" w:hAnchor="text" w:yAlign="inline"/>
        <w:spacing w:after="0" w:line="240" w:lineRule="auto"/>
        <w:rPr>
          <w:rFonts w:ascii="CIDFont+F1" w:hAnsi="CIDFont+F1" w:eastAsia="CIDFont+F1" w:cs="CIDFont+F1"/>
          <w:color w:val="595959"/>
          <w:sz w:val="35"/>
          <w:szCs w:val="35"/>
          <w:u w:color="595959"/>
        </w:rPr>
      </w:pPr>
    </w:p>
    <w:p>
      <w:pPr>
        <w:pStyle w:val="8"/>
        <w:framePr w:w="0" w:hRule="auto" w:wrap="auto" w:vAnchor="margin" w:hAnchor="text" w:yAlign="inline"/>
        <w:spacing w:after="0" w:line="240" w:lineRule="auto"/>
        <w:rPr>
          <w:rFonts w:ascii="CIDFont+F1" w:hAnsi="CIDFont+F1" w:eastAsia="CIDFont+F1" w:cs="CIDFont+F1"/>
          <w:color w:val="595959"/>
          <w:sz w:val="35"/>
          <w:szCs w:val="35"/>
          <w:u w:color="595959"/>
        </w:rPr>
      </w:pPr>
    </w:p>
    <w:p>
      <w:pPr>
        <w:pStyle w:val="8"/>
        <w:framePr w:w="0" w:hRule="auto" w:wrap="auto" w:vAnchor="margin" w:hAnchor="text" w:yAlign="inline"/>
        <w:spacing w:after="0" w:line="240" w:lineRule="auto"/>
        <w:rPr>
          <w:rFonts w:ascii="CIDFont+F1" w:hAnsi="CIDFont+F1" w:eastAsia="CIDFont+F1" w:cs="CIDFont+F1"/>
          <w:color w:val="595959"/>
          <w:sz w:val="35"/>
          <w:szCs w:val="35"/>
          <w:u w:color="595959"/>
        </w:rPr>
      </w:pPr>
    </w:p>
    <w:p>
      <w:pPr>
        <w:pStyle w:val="8"/>
        <w:framePr w:w="0" w:hRule="auto" w:wrap="auto" w:vAnchor="margin" w:hAnchor="text" w:yAlign="inline"/>
        <w:spacing w:after="0" w:line="240" w:lineRule="auto"/>
        <w:rPr>
          <w:rFonts w:ascii="CIDFont+F1" w:hAnsi="CIDFont+F1" w:eastAsia="CIDFont+F1" w:cs="CIDFont+F1"/>
          <w:color w:val="595959"/>
          <w:sz w:val="35"/>
          <w:szCs w:val="35"/>
          <w:u w:color="595959"/>
        </w:rPr>
      </w:pPr>
    </w:p>
    <w:p>
      <w:pPr>
        <w:pStyle w:val="8"/>
        <w:framePr w:w="0" w:hRule="auto" w:wrap="auto" w:vAnchor="margin" w:hAnchor="text" w:yAlign="inline"/>
        <w:spacing w:after="0" w:line="240" w:lineRule="auto"/>
        <w:rPr>
          <w:rFonts w:ascii="CIDFont+F1" w:hAnsi="CIDFont+F1" w:eastAsia="CIDFont+F1" w:cs="CIDFont+F1"/>
          <w:color w:val="595959"/>
          <w:sz w:val="35"/>
          <w:szCs w:val="35"/>
          <w:u w:color="595959"/>
        </w:rPr>
      </w:pPr>
    </w:p>
    <w:p>
      <w:pPr>
        <w:pStyle w:val="8"/>
        <w:framePr w:w="0" w:hRule="auto" w:wrap="auto" w:vAnchor="margin" w:hAnchor="text" w:yAlign="inline"/>
        <w:spacing w:after="0" w:line="240" w:lineRule="auto"/>
        <w:rPr>
          <w:rFonts w:ascii="CIDFont+F1" w:hAnsi="CIDFont+F1" w:eastAsia="CIDFont+F1" w:cs="CIDFont+F1"/>
          <w:color w:val="595959"/>
          <w:sz w:val="35"/>
          <w:szCs w:val="35"/>
          <w:u w:color="595959"/>
        </w:rPr>
      </w:pPr>
    </w:p>
    <w:p>
      <w:pPr>
        <w:pStyle w:val="8"/>
        <w:framePr w:w="0" w:hRule="auto" w:wrap="auto" w:vAnchor="margin" w:hAnchor="text" w:yAlign="inline"/>
        <w:spacing w:after="0" w:line="240" w:lineRule="auto"/>
        <w:rPr>
          <w:rFonts w:ascii="CIDFont+F1" w:hAnsi="CIDFont+F1" w:eastAsia="CIDFont+F1" w:cs="CIDFont+F1"/>
          <w:color w:val="595959"/>
          <w:sz w:val="35"/>
          <w:szCs w:val="35"/>
          <w:u w:color="595959"/>
        </w:rPr>
      </w:pPr>
    </w:p>
    <w:p>
      <w:pPr>
        <w:pStyle w:val="8"/>
        <w:framePr w:w="0" w:hRule="auto" w:wrap="auto" w:vAnchor="margin" w:hAnchor="text" w:yAlign="inline"/>
        <w:spacing w:after="0" w:line="240" w:lineRule="auto"/>
        <w:rPr>
          <w:rFonts w:ascii="CIDFont+F1" w:hAnsi="CIDFont+F1" w:eastAsia="CIDFont+F1" w:cs="CIDFont+F1"/>
          <w:color w:val="595959"/>
          <w:sz w:val="35"/>
          <w:szCs w:val="35"/>
          <w:u w:color="595959"/>
        </w:rPr>
      </w:pPr>
    </w:p>
    <w:p>
      <w:pPr>
        <w:pStyle w:val="8"/>
        <w:framePr w:w="0" w:hRule="auto" w:wrap="auto" w:vAnchor="margin" w:hAnchor="text" w:yAlign="inline"/>
        <w:spacing w:after="0" w:line="240" w:lineRule="auto"/>
        <w:rPr>
          <w:rFonts w:ascii="CIDFont+F1" w:hAnsi="CIDFont+F1" w:eastAsia="CIDFont+F1" w:cs="CIDFont+F1"/>
          <w:color w:val="595959"/>
          <w:sz w:val="35"/>
          <w:szCs w:val="35"/>
          <w:u w:color="595959"/>
        </w:rPr>
      </w:pPr>
    </w:p>
    <w:p>
      <w:pPr>
        <w:pStyle w:val="8"/>
        <w:framePr w:w="0" w:hRule="auto" w:wrap="auto" w:vAnchor="margin" w:hAnchor="text" w:yAlign="inline"/>
        <w:spacing w:after="0" w:line="240" w:lineRule="auto"/>
        <w:rPr>
          <w:rFonts w:ascii="CIDFont+F1" w:hAnsi="CIDFont+F1" w:eastAsia="CIDFont+F1" w:cs="CIDFont+F1"/>
          <w:color w:val="595959"/>
          <w:sz w:val="35"/>
          <w:szCs w:val="35"/>
          <w:u w:color="595959"/>
        </w:rPr>
      </w:pPr>
    </w:p>
    <w:p>
      <w:pPr>
        <w:pStyle w:val="8"/>
        <w:framePr w:w="0" w:hRule="auto" w:wrap="auto" w:vAnchor="margin" w:hAnchor="text" w:yAlign="inline"/>
        <w:spacing w:after="0" w:line="240" w:lineRule="auto"/>
        <w:rPr>
          <w:rFonts w:ascii="CIDFont+F1" w:hAnsi="CIDFont+F1" w:eastAsia="CIDFont+F1" w:cs="CIDFont+F1"/>
          <w:color w:val="595959"/>
          <w:sz w:val="35"/>
          <w:szCs w:val="35"/>
          <w:u w:color="595959"/>
        </w:rPr>
      </w:pPr>
    </w:p>
    <w:p>
      <w:pPr>
        <w:pStyle w:val="8"/>
        <w:framePr w:w="0" w:hRule="auto" w:wrap="auto" w:vAnchor="margin" w:hAnchor="text" w:yAlign="inline"/>
        <w:spacing w:after="0" w:line="240" w:lineRule="auto"/>
        <w:rPr>
          <w:rFonts w:ascii="CIDFont+F1" w:hAnsi="CIDFont+F1" w:eastAsia="CIDFont+F1" w:cs="CIDFont+F1"/>
          <w:color w:val="595959"/>
          <w:sz w:val="35"/>
          <w:szCs w:val="35"/>
          <w:u w:color="595959"/>
        </w:rPr>
      </w:pPr>
    </w:p>
    <w:p>
      <w:pPr>
        <w:pStyle w:val="8"/>
        <w:framePr w:w="0" w:hRule="auto" w:wrap="auto" w:vAnchor="margin" w:hAnchor="text" w:yAlign="inline"/>
        <w:spacing w:after="0" w:line="240" w:lineRule="auto"/>
        <w:rPr>
          <w:rFonts w:ascii="CIDFont+F1" w:hAnsi="CIDFont+F1" w:eastAsia="CIDFont+F1" w:cs="CIDFont+F1"/>
          <w:color w:val="595959"/>
          <w:sz w:val="35"/>
          <w:szCs w:val="35"/>
          <w:u w:color="595959"/>
        </w:rPr>
      </w:pPr>
    </w:p>
    <w:p>
      <w:pPr>
        <w:pStyle w:val="8"/>
        <w:framePr w:w="0" w:hRule="auto" w:wrap="auto" w:vAnchor="margin" w:hAnchor="text" w:yAlign="inline"/>
        <w:spacing w:after="0" w:line="240" w:lineRule="auto"/>
        <w:rPr>
          <w:rFonts w:ascii="CIDFont+F1" w:hAnsi="CIDFont+F1" w:eastAsia="CIDFont+F1" w:cs="CIDFont+F1"/>
          <w:color w:val="595959"/>
          <w:sz w:val="35"/>
          <w:szCs w:val="35"/>
          <w:u w:color="595959"/>
        </w:rPr>
      </w:pPr>
    </w:p>
    <w:p>
      <w:pPr>
        <w:pStyle w:val="8"/>
        <w:framePr w:w="0" w:hRule="auto" w:wrap="auto" w:vAnchor="margin" w:hAnchor="text" w:yAlign="inline"/>
        <w:spacing w:after="0" w:line="240" w:lineRule="auto"/>
        <w:rPr>
          <w:rFonts w:ascii="CIDFont+F1" w:hAnsi="CIDFont+F1" w:eastAsia="CIDFont+F1" w:cs="CIDFont+F1"/>
          <w:color w:val="595959"/>
          <w:sz w:val="35"/>
          <w:szCs w:val="35"/>
          <w:u w:color="595959"/>
        </w:rPr>
      </w:pPr>
    </w:p>
    <w:p>
      <w:pPr>
        <w:pStyle w:val="8"/>
        <w:framePr w:w="0" w:hRule="auto" w:wrap="auto" w:vAnchor="margin" w:hAnchor="text" w:yAlign="inline"/>
        <w:spacing w:after="0" w:line="240" w:lineRule="auto"/>
        <w:jc w:val="center"/>
        <w:rPr>
          <w:rFonts w:ascii="CIDFont+F1" w:hAnsi="CIDFont+F1" w:eastAsia="CIDFont+F1" w:cs="CIDFont+F1"/>
          <w:color w:val="595959"/>
          <w:sz w:val="70"/>
          <w:szCs w:val="70"/>
          <w:u w:val="single" w:color="595959"/>
        </w:rPr>
      </w:pPr>
      <w:r>
        <w:rPr>
          <w:rFonts w:ascii="CIDFont+F1" w:hAnsi="CIDFont+F1" w:eastAsia="CIDFont+F1" w:cs="CIDFont+F1"/>
          <w:color w:val="595959"/>
          <w:sz w:val="70"/>
          <w:szCs w:val="70"/>
          <w:u w:val="single" w:color="595959"/>
          <w:rtl w:val="0"/>
          <w:lang w:val="fr-FR"/>
        </w:rPr>
        <w:t>Introduction</w:t>
      </w:r>
    </w:p>
    <w:p>
      <w:pPr>
        <w:pStyle w:val="8"/>
        <w:framePr w:w="0" w:hRule="auto" w:wrap="auto" w:vAnchor="margin" w:hAnchor="text" w:yAlign="inline"/>
        <w:rPr>
          <w:rFonts w:ascii="Times New Roman" w:hAnsi="Times New Roman" w:eastAsia="Times New Roman" w:cs="Times New Roman"/>
          <w:sz w:val="36"/>
          <w:szCs w:val="36"/>
        </w:rPr>
      </w:pPr>
    </w:p>
    <w:p>
      <w:pPr>
        <w:pStyle w:val="8"/>
        <w:framePr w:w="0" w:hRule="auto" w:wrap="auto" w:vAnchor="margin" w:hAnchor="text" w:yAlign="inline"/>
        <w:rPr>
          <w:rFonts w:ascii="Times New Roman" w:hAnsi="Times New Roman" w:eastAsia="Times New Roman" w:cs="Times New Roman"/>
          <w:sz w:val="32"/>
          <w:szCs w:val="32"/>
        </w:rPr>
      </w:pPr>
      <w:r>
        <w:rPr>
          <w:rFonts w:ascii="Times New Roman" w:hAnsi="Times New Roman"/>
          <w:sz w:val="32"/>
          <w:szCs w:val="32"/>
          <w:rtl w:val="0"/>
          <w:lang w:val="fr-FR"/>
        </w:rPr>
        <w:t xml:space="preserve">Objective:- </w:t>
      </w:r>
    </w:p>
    <w:p>
      <w:pPr>
        <w:pStyle w:val="8"/>
        <w:framePr w:w="0" w:hRule="auto" w:wrap="auto" w:vAnchor="margin" w:hAnchor="text" w:yAlign="inline"/>
        <w:rPr>
          <w:rFonts w:ascii="Times New Roman" w:hAnsi="Times New Roman" w:eastAsia="Times New Roman" w:cs="Times New Roman"/>
          <w:sz w:val="32"/>
          <w:szCs w:val="32"/>
        </w:rPr>
      </w:pPr>
      <w:r>
        <w:rPr>
          <w:rFonts w:ascii="Times New Roman" w:hAnsi="Times New Roman"/>
          <w:sz w:val="32"/>
          <w:szCs w:val="32"/>
          <w:rtl w:val="0"/>
          <w:lang w:val="en-US"/>
        </w:rPr>
        <w:t>In the subset sum problem we have to find a subset s of the given set S=&lt;S1, S2, S3</w:t>
      </w:r>
      <w:r>
        <w:rPr>
          <w:rFonts w:hint="default" w:ascii="Times New Roman" w:hAnsi="Times New Roman"/>
          <w:sz w:val="32"/>
          <w:szCs w:val="32"/>
          <w:rtl w:val="0"/>
          <w:lang w:val="en-US"/>
        </w:rPr>
        <w:t>………</w:t>
      </w:r>
      <w:r>
        <w:rPr>
          <w:rFonts w:ascii="Times New Roman" w:hAnsi="Times New Roman"/>
          <w:sz w:val="32"/>
          <w:szCs w:val="32"/>
          <w:rtl w:val="0"/>
          <w:lang w:val="en-US"/>
        </w:rPr>
        <w:t xml:space="preserve">Sn&gt; where the elements of the set S are n positive integers in such a manner that s belongs to S and the sum of the elements of subset s` is equal to some positive integer </w:t>
      </w:r>
      <w:r>
        <w:rPr>
          <w:rFonts w:hint="default" w:ascii="Times New Roman" w:hAnsi="Times New Roman"/>
          <w:sz w:val="32"/>
          <w:szCs w:val="32"/>
          <w:rtl w:val="0"/>
          <w:lang w:val="en-US"/>
        </w:rPr>
        <w:t>‘</w:t>
      </w:r>
      <w:r>
        <w:rPr>
          <w:rFonts w:ascii="Times New Roman" w:hAnsi="Times New Roman"/>
          <w:sz w:val="32"/>
          <w:szCs w:val="32"/>
          <w:rtl w:val="0"/>
        </w:rPr>
        <w:t>X</w:t>
      </w:r>
      <w:r>
        <w:rPr>
          <w:rFonts w:hint="default" w:ascii="Times New Roman" w:hAnsi="Times New Roman"/>
          <w:sz w:val="32"/>
          <w:szCs w:val="32"/>
          <w:rtl w:val="0"/>
          <w:lang w:val="en-US"/>
        </w:rPr>
        <w:t>’</w:t>
      </w:r>
      <w:r>
        <w:rPr>
          <w:rFonts w:ascii="Times New Roman" w:hAnsi="Times New Roman"/>
          <w:sz w:val="32"/>
          <w:szCs w:val="32"/>
          <w:rtl w:val="0"/>
          <w:lang w:val="en-US"/>
        </w:rPr>
        <w:t>. It is well known that the above problem is NP complete; there is trivial solution with computational complexity O(2n) . The sub set problem can be solved by using various approaches like dynamic techniques, backtracking approaches etc.</w:t>
      </w:r>
    </w:p>
    <w:p>
      <w:pPr>
        <w:pStyle w:val="8"/>
        <w:framePr w:w="0" w:hRule="auto" w:wrap="auto" w:vAnchor="margin" w:hAnchor="text" w:yAlign="inline"/>
        <w:rPr>
          <w:rFonts w:ascii="Times New Roman" w:hAnsi="Times New Roman" w:eastAsia="Times New Roman" w:cs="Times New Roman"/>
          <w:sz w:val="32"/>
          <w:szCs w:val="32"/>
        </w:rPr>
      </w:pPr>
      <w:r>
        <w:rPr>
          <w:rFonts w:ascii="Times New Roman" w:hAnsi="Times New Roman"/>
          <w:sz w:val="32"/>
          <w:szCs w:val="32"/>
          <w:rtl w:val="0"/>
          <w:lang w:val="en-US"/>
        </w:rPr>
        <w:t>Dynamic programming is a useful technique for making a sequence of interrelated decisions. It offers a step wise technique for finding the optimal combination of decisions.</w:t>
      </w:r>
    </w:p>
    <w:p>
      <w:pPr>
        <w:pStyle w:val="8"/>
        <w:framePr w:w="0" w:hRule="auto" w:wrap="auto" w:vAnchor="margin" w:hAnchor="text" w:yAlign="inline"/>
        <w:rPr>
          <w:rFonts w:ascii="Times New Roman" w:hAnsi="Times New Roman" w:eastAsia="Times New Roman" w:cs="Times New Roman"/>
          <w:sz w:val="32"/>
          <w:szCs w:val="32"/>
        </w:rPr>
      </w:pPr>
      <w:r>
        <w:rPr>
          <w:rFonts w:ascii="Times New Roman" w:hAnsi="Times New Roman"/>
          <w:sz w:val="32"/>
          <w:szCs w:val="32"/>
          <w:rtl w:val="0"/>
          <w:lang w:val="en-US"/>
        </w:rPr>
        <w:t>The multistage decision policy with recursive approach will provides an efficient way while using Dynamic programming. In the scenario of multistage decision process the problem is divided into several parts known as sub problems, then each and every sub problem will be resolved individually and the end result will be found by combining the results of all the sub problems.</w:t>
      </w:r>
    </w:p>
    <w:p>
      <w:pPr>
        <w:pStyle w:val="8"/>
        <w:framePr w:w="0" w:hRule="auto" w:wrap="auto" w:vAnchor="margin" w:hAnchor="text" w:yAlign="inline"/>
        <w:rPr>
          <w:rFonts w:ascii="Times New Roman" w:hAnsi="Times New Roman" w:eastAsia="Times New Roman" w:cs="Times New Roman"/>
          <w:sz w:val="32"/>
          <w:szCs w:val="32"/>
        </w:rPr>
      </w:pPr>
    </w:p>
    <w:p>
      <w:pPr>
        <w:pStyle w:val="8"/>
        <w:framePr w:w="0" w:hRule="auto" w:wrap="auto" w:vAnchor="margin" w:hAnchor="text" w:yAlign="inline"/>
        <w:rPr>
          <w:rFonts w:ascii="Times New Roman" w:hAnsi="Times New Roman" w:eastAsia="Times New Roman" w:cs="Times New Roman"/>
          <w:sz w:val="32"/>
          <w:szCs w:val="32"/>
        </w:rPr>
      </w:pPr>
      <w:r>
        <w:rPr>
          <w:rFonts w:ascii="Times New Roman" w:hAnsi="Times New Roman"/>
          <w:sz w:val="32"/>
          <w:szCs w:val="32"/>
          <w:rtl w:val="0"/>
          <w:lang w:val="en-US"/>
        </w:rPr>
        <w:t>Constraints:-</w:t>
      </w:r>
    </w:p>
    <w:p>
      <w:pPr>
        <w:pStyle w:val="8"/>
        <w:framePr w:w="0" w:hRule="auto" w:wrap="auto" w:vAnchor="margin" w:hAnchor="text" w:yAlign="inline"/>
        <w:rPr>
          <w:rFonts w:ascii="Times New Roman" w:hAnsi="Times New Roman" w:eastAsia="Times New Roman" w:cs="Times New Roman"/>
          <w:sz w:val="32"/>
          <w:szCs w:val="32"/>
        </w:rPr>
      </w:pPr>
      <w:r>
        <w:rPr>
          <w:rFonts w:ascii="Times New Roman" w:hAnsi="Times New Roman"/>
          <w:sz w:val="32"/>
          <w:szCs w:val="32"/>
          <w:rtl w:val="0"/>
          <w:lang w:val="en-US"/>
        </w:rPr>
        <w:t>We take the elements in the given set in sorted order (ascending).</w:t>
      </w:r>
    </w:p>
    <w:p>
      <w:pPr>
        <w:pStyle w:val="8"/>
        <w:framePr w:w="0" w:hRule="auto" w:wrap="auto" w:vAnchor="margin" w:hAnchor="text" w:yAlign="inline"/>
        <w:rPr>
          <w:rFonts w:ascii="Times New Roman" w:hAnsi="Times New Roman" w:eastAsia="Times New Roman" w:cs="Times New Roman"/>
          <w:sz w:val="32"/>
          <w:szCs w:val="32"/>
        </w:rPr>
      </w:pPr>
    </w:p>
    <w:p>
      <w:pPr>
        <w:pStyle w:val="8"/>
        <w:framePr w:w="0" w:hRule="auto" w:wrap="auto" w:vAnchor="margin" w:hAnchor="text" w:yAlign="inline"/>
        <w:rPr>
          <w:rFonts w:ascii="Times New Roman" w:hAnsi="Times New Roman" w:eastAsia="Times New Roman" w:cs="Times New Roman"/>
          <w:sz w:val="32"/>
          <w:szCs w:val="32"/>
        </w:rPr>
      </w:pPr>
    </w:p>
    <w:p>
      <w:pPr>
        <w:pStyle w:val="8"/>
        <w:framePr w:w="0" w:hRule="auto" w:wrap="auto" w:vAnchor="margin" w:hAnchor="text" w:yAlign="inline"/>
        <w:rPr>
          <w:rFonts w:ascii="Times New Roman" w:hAnsi="Times New Roman" w:eastAsia="Times New Roman" w:cs="Times New Roman"/>
          <w:sz w:val="32"/>
          <w:szCs w:val="32"/>
        </w:rPr>
      </w:pPr>
    </w:p>
    <w:p>
      <w:pPr>
        <w:pStyle w:val="8"/>
        <w:framePr w:w="0" w:hRule="auto" w:wrap="auto" w:vAnchor="margin" w:hAnchor="text" w:yAlign="inline"/>
        <w:rPr>
          <w:rFonts w:ascii="Times New Roman" w:hAnsi="Times New Roman" w:eastAsia="Times New Roman" w:cs="Times New Roman"/>
        </w:rPr>
      </w:pPr>
    </w:p>
    <w:p>
      <w:pPr>
        <w:pStyle w:val="8"/>
        <w:framePr w:w="0" w:hRule="auto" w:wrap="auto" w:vAnchor="margin" w:hAnchor="text" w:yAlign="inline"/>
        <w:rPr>
          <w:rFonts w:ascii="Times New Roman" w:hAnsi="Times New Roman" w:eastAsia="Times New Roman" w:cs="Times New Roman"/>
        </w:rPr>
      </w:pPr>
    </w:p>
    <w:p>
      <w:pPr>
        <w:pStyle w:val="8"/>
        <w:framePr w:w="0" w:hRule="auto" w:wrap="auto" w:vAnchor="margin" w:hAnchor="text" w:yAlign="inline"/>
        <w:rPr>
          <w:rFonts w:ascii="Times New Roman" w:hAnsi="Times New Roman" w:eastAsia="Times New Roman" w:cs="Times New Roman"/>
        </w:rPr>
      </w:pPr>
    </w:p>
    <w:p>
      <w:pPr>
        <w:pStyle w:val="8"/>
        <w:framePr w:w="0" w:hRule="auto" w:wrap="auto" w:vAnchor="margin" w:hAnchor="text" w:yAlign="inline"/>
        <w:rPr>
          <w:rFonts w:ascii="Times New Roman" w:hAnsi="Times New Roman" w:eastAsia="Times New Roman" w:cs="Times New Roman"/>
          <w:sz w:val="40"/>
          <w:szCs w:val="40"/>
        </w:rPr>
      </w:pPr>
      <w:r>
        <w:rPr>
          <w:rFonts w:ascii="Times New Roman" w:hAnsi="Times New Roman"/>
          <w:sz w:val="40"/>
          <w:szCs w:val="40"/>
          <w:rtl w:val="0"/>
          <w:lang w:val="en-US"/>
        </w:rPr>
        <w:t>Algorithms used:-</w:t>
      </w:r>
    </w:p>
    <w:p>
      <w:pPr>
        <w:pStyle w:val="9"/>
        <w:framePr w:w="0" w:hRule="auto" w:wrap="auto" w:vAnchor="margin" w:hAnchor="text" w:yAlign="inline"/>
        <w:numPr>
          <w:ilvl w:val="0"/>
          <w:numId w:val="1"/>
        </w:numPr>
        <w:bidi w:val="0"/>
        <w:ind w:right="0"/>
        <w:jc w:val="left"/>
        <w:rPr>
          <w:rFonts w:ascii="Times New Roman" w:hAnsi="Times New Roman"/>
          <w:sz w:val="40"/>
          <w:szCs w:val="40"/>
          <w:rtl w:val="0"/>
          <w:lang w:val="en-US"/>
        </w:rPr>
      </w:pPr>
      <w:r>
        <w:rPr>
          <w:rFonts w:ascii="Times New Roman" w:hAnsi="Times New Roman"/>
          <w:sz w:val="40"/>
          <w:szCs w:val="40"/>
          <w:rtl w:val="0"/>
          <w:lang w:val="en-US"/>
        </w:rPr>
        <w:t>Subset Sum Approximation.</w:t>
      </w:r>
    </w:p>
    <w:p>
      <w:pPr>
        <w:pStyle w:val="9"/>
        <w:framePr w:w="0" w:hRule="auto" w:wrap="auto" w:vAnchor="margin" w:hAnchor="text" w:yAlign="inline"/>
        <w:numPr>
          <w:ilvl w:val="0"/>
          <w:numId w:val="1"/>
        </w:numPr>
        <w:bidi w:val="0"/>
        <w:ind w:right="0"/>
        <w:jc w:val="left"/>
        <w:rPr>
          <w:rFonts w:ascii="Times New Roman" w:hAnsi="Times New Roman"/>
          <w:sz w:val="40"/>
          <w:szCs w:val="40"/>
          <w:rtl w:val="0"/>
          <w:lang w:val="en-US"/>
        </w:rPr>
      </w:pPr>
      <w:r>
        <w:rPr>
          <w:rFonts w:ascii="Times New Roman" w:hAnsi="Times New Roman"/>
          <w:sz w:val="40"/>
          <w:szCs w:val="40"/>
          <w:rtl w:val="0"/>
          <w:lang w:val="en-US"/>
        </w:rPr>
        <w:t xml:space="preserve"> Backtracking.</w:t>
      </w:r>
    </w:p>
    <w:p>
      <w:pPr>
        <w:pStyle w:val="9"/>
        <w:framePr w:w="0" w:hRule="auto" w:wrap="auto" w:vAnchor="margin" w:hAnchor="text" w:yAlign="inline"/>
        <w:rPr>
          <w:rFonts w:ascii="Times New Roman" w:hAnsi="Times New Roman" w:eastAsia="Times New Roman" w:cs="Times New Roman"/>
        </w:rPr>
      </w:pPr>
    </w:p>
    <w:p>
      <w:pPr>
        <w:pStyle w:val="9"/>
        <w:framePr w:w="0" w:hRule="auto" w:wrap="auto" w:vAnchor="margin" w:hAnchor="text" w:yAlign="inline"/>
        <w:rPr>
          <w:rFonts w:ascii="Times New Roman" w:hAnsi="Times New Roman" w:eastAsia="Times New Roman" w:cs="Times New Roman"/>
          <w:sz w:val="40"/>
          <w:szCs w:val="40"/>
        </w:rPr>
      </w:pPr>
      <w:r>
        <w:rPr>
          <w:rFonts w:ascii="Times New Roman" w:hAnsi="Times New Roman"/>
          <w:sz w:val="40"/>
          <w:szCs w:val="40"/>
          <w:rtl w:val="0"/>
          <w:lang w:val="en-US"/>
        </w:rPr>
        <w:t>Subset Sum Approximation:-</w:t>
      </w:r>
    </w:p>
    <w:p>
      <w:pPr>
        <w:pStyle w:val="8"/>
        <w:framePr w:w="0" w:hRule="auto" w:wrap="auto" w:vAnchor="margin" w:hAnchor="text" w:yAlign="inline"/>
        <w:rPr>
          <w:rFonts w:ascii="Times New Roman" w:hAnsi="Times New Roman" w:eastAsia="Times New Roman" w:cs="Times New Roman"/>
        </w:rPr>
      </w:pPr>
      <w:r>
        <w:rPr>
          <w:rFonts w:ascii="Times New Roman" w:hAnsi="Times New Roman"/>
          <w:rtl w:val="0"/>
          <w:lang w:val="en-US"/>
        </w:rPr>
        <w:t xml:space="preserve">Inputs: </w:t>
      </w:r>
    </w:p>
    <w:p>
      <w:pPr>
        <w:pStyle w:val="8"/>
        <w:framePr w:w="0" w:hRule="auto" w:wrap="auto" w:vAnchor="margin" w:hAnchor="text" w:yAlign="inline"/>
        <w:rPr>
          <w:rFonts w:ascii="Times New Roman" w:hAnsi="Times New Roman" w:eastAsia="Times New Roman" w:cs="Times New Roman"/>
        </w:rPr>
      </w:pPr>
      <w:r>
        <w:rPr>
          <w:rFonts w:ascii="Times New Roman" w:hAnsi="Times New Roman"/>
          <w:rtl w:val="0"/>
          <w:lang w:val="en-US"/>
        </w:rPr>
        <w:t xml:space="preserve">Integer N, number of elements </w:t>
      </w:r>
    </w:p>
    <w:p>
      <w:pPr>
        <w:pStyle w:val="8"/>
        <w:framePr w:w="0" w:hRule="auto" w:wrap="auto" w:vAnchor="margin" w:hAnchor="text" w:yAlign="inline"/>
        <w:rPr>
          <w:rFonts w:ascii="Times New Roman" w:hAnsi="Times New Roman" w:eastAsia="Times New Roman" w:cs="Times New Roman"/>
        </w:rPr>
      </w:pPr>
      <w:r>
        <w:rPr>
          <w:rFonts w:ascii="Times New Roman" w:hAnsi="Times New Roman"/>
          <w:rtl w:val="0"/>
          <w:lang w:val="en-US"/>
        </w:rPr>
        <w:t xml:space="preserve">Elements, a set of N distinct positive integers </w:t>
      </w:r>
    </w:p>
    <w:p>
      <w:pPr>
        <w:pStyle w:val="8"/>
        <w:framePr w:w="0" w:hRule="auto" w:wrap="auto" w:vAnchor="margin" w:hAnchor="text" w:yAlign="inline"/>
        <w:rPr>
          <w:rFonts w:ascii="Times New Roman" w:hAnsi="Times New Roman" w:eastAsia="Times New Roman" w:cs="Times New Roman"/>
        </w:rPr>
      </w:pPr>
      <w:r>
        <w:rPr>
          <w:rFonts w:ascii="Times New Roman" w:hAnsi="Times New Roman"/>
          <w:rtl w:val="0"/>
          <w:lang w:val="en-US"/>
        </w:rPr>
        <w:t xml:space="preserve">Integer C, the target sum </w:t>
      </w:r>
    </w:p>
    <w:p>
      <w:pPr>
        <w:pStyle w:val="8"/>
        <w:framePr w:w="0" w:hRule="auto" w:wrap="auto" w:vAnchor="margin" w:hAnchor="text" w:yAlign="inline"/>
        <w:rPr>
          <w:rFonts w:ascii="Times New Roman" w:hAnsi="Times New Roman" w:eastAsia="Times New Roman" w:cs="Times New Roman"/>
        </w:rPr>
      </w:pPr>
      <w:r>
        <w:rPr>
          <w:rFonts w:ascii="Times New Roman" w:hAnsi="Times New Roman"/>
          <w:rtl w:val="0"/>
          <w:lang w:val="de-DE"/>
        </w:rPr>
        <w:t xml:space="preserve">Output: </w:t>
      </w:r>
    </w:p>
    <w:p>
      <w:pPr>
        <w:pStyle w:val="8"/>
        <w:framePr w:w="0" w:hRule="auto" w:wrap="auto" w:vAnchor="margin" w:hAnchor="text" w:yAlign="inline"/>
        <w:rPr>
          <w:rFonts w:ascii="Times New Roman" w:hAnsi="Times New Roman" w:eastAsia="Times New Roman" w:cs="Times New Roman"/>
        </w:rPr>
      </w:pPr>
      <w:r>
        <w:rPr>
          <w:rFonts w:ascii="Times New Roman" w:hAnsi="Times New Roman"/>
          <w:rtl w:val="0"/>
          <w:lang w:val="en-US"/>
        </w:rPr>
        <w:t xml:space="preserve">All subsets of the set Elements that have a sum equal to C. </w:t>
      </w:r>
    </w:p>
    <w:p>
      <w:pPr>
        <w:pStyle w:val="8"/>
        <w:framePr w:w="0" w:hRule="auto" w:wrap="auto" w:vAnchor="margin" w:hAnchor="text" w:yAlign="inline"/>
        <w:rPr>
          <w:rFonts w:ascii="Times New Roman" w:hAnsi="Times New Roman" w:eastAsia="Times New Roman" w:cs="Times New Roman"/>
        </w:rPr>
      </w:pPr>
      <w:r>
        <w:rPr>
          <w:rFonts w:ascii="Times New Roman" w:hAnsi="Times New Roman"/>
          <w:rtl w:val="0"/>
        </w:rPr>
        <w:t xml:space="preserve">Important declarations: </w:t>
      </w:r>
    </w:p>
    <w:p>
      <w:pPr>
        <w:pStyle w:val="8"/>
        <w:framePr w:w="0" w:hRule="auto" w:wrap="auto" w:vAnchor="margin" w:hAnchor="text" w:yAlign="inline"/>
        <w:rPr>
          <w:rFonts w:ascii="Times New Roman" w:hAnsi="Times New Roman" w:eastAsia="Times New Roman" w:cs="Times New Roman"/>
        </w:rPr>
      </w:pPr>
      <w:r>
        <w:rPr>
          <w:rFonts w:ascii="Times New Roman" w:hAnsi="Times New Roman"/>
          <w:rtl w:val="0"/>
          <w:lang w:val="pt-PT"/>
        </w:rPr>
        <w:t xml:space="preserve">SSP (int N, int Elements[N], int C) </w:t>
      </w:r>
    </w:p>
    <w:p>
      <w:pPr>
        <w:pStyle w:val="8"/>
        <w:framePr w:w="0" w:hRule="auto" w:wrap="auto" w:vAnchor="margin" w:hAnchor="text" w:yAlign="inline"/>
        <w:rPr>
          <w:rFonts w:ascii="Times New Roman" w:hAnsi="Times New Roman" w:eastAsia="Times New Roman" w:cs="Times New Roman"/>
        </w:rPr>
      </w:pPr>
      <w:r>
        <w:rPr>
          <w:rFonts w:ascii="Times New Roman" w:hAnsi="Times New Roman"/>
          <w:rtl w:val="0"/>
        </w:rPr>
        <w:t xml:space="preserve">int Bitmap[N]; </w:t>
      </w:r>
    </w:p>
    <w:p>
      <w:pPr>
        <w:pStyle w:val="8"/>
        <w:framePr w:w="0" w:hRule="auto" w:wrap="auto" w:vAnchor="margin" w:hAnchor="text" w:yAlign="inline"/>
        <w:rPr>
          <w:rFonts w:ascii="Times New Roman" w:hAnsi="Times New Roman" w:eastAsia="Times New Roman" w:cs="Times New Roman"/>
        </w:rPr>
      </w:pPr>
      <w:r>
        <w:rPr>
          <w:rFonts w:ascii="Times New Roman" w:hAnsi="Times New Roman"/>
          <w:rtl w:val="0"/>
        </w:rPr>
        <w:t xml:space="preserve">int K; </w:t>
      </w:r>
    </w:p>
    <w:p>
      <w:pPr>
        <w:pStyle w:val="8"/>
        <w:framePr w:w="0" w:hRule="auto" w:wrap="auto" w:vAnchor="margin" w:hAnchor="text" w:yAlign="inline"/>
        <w:rPr>
          <w:rFonts w:ascii="Times New Roman" w:hAnsi="Times New Roman" w:eastAsia="Times New Roman" w:cs="Times New Roman"/>
        </w:rPr>
      </w:pPr>
      <w:r>
        <w:rPr>
          <w:rFonts w:ascii="Times New Roman" w:hAnsi="Times New Roman"/>
          <w:rtl w:val="0"/>
          <w:lang w:val="en-US"/>
        </w:rPr>
        <w:t xml:space="preserve">int PSum; </w:t>
      </w:r>
    </w:p>
    <w:p>
      <w:pPr>
        <w:pStyle w:val="8"/>
        <w:framePr w:w="0" w:hRule="auto" w:wrap="auto" w:vAnchor="margin" w:hAnchor="text" w:yAlign="inline"/>
        <w:rPr>
          <w:rFonts w:ascii="Times New Roman" w:hAnsi="Times New Roman" w:eastAsia="Times New Roman" w:cs="Times New Roman"/>
        </w:rPr>
      </w:pPr>
      <w:r>
        <w:rPr>
          <w:rFonts w:ascii="Times New Roman" w:hAnsi="Times New Roman"/>
          <w:rtl w:val="0"/>
          <w:lang w:val="en-US"/>
        </w:rPr>
        <w:t>int Iteration;</w:t>
      </w:r>
    </w:p>
    <w:p>
      <w:pPr>
        <w:pStyle w:val="8"/>
        <w:framePr w:w="0" w:hRule="auto" w:wrap="auto" w:vAnchor="margin" w:hAnchor="text" w:yAlign="inline"/>
        <w:rPr>
          <w:rFonts w:ascii="Times New Roman" w:hAnsi="Times New Roman" w:eastAsia="Times New Roman" w:cs="Times New Roman"/>
        </w:rPr>
      </w:pPr>
      <w:r>
        <w:rPr>
          <w:rFonts w:ascii="Times New Roman" w:hAnsi="Times New Roman"/>
          <w:rtl w:val="0"/>
          <w:lang w:val="en-US"/>
        </w:rPr>
        <w:t xml:space="preserve">int Count; </w:t>
      </w:r>
    </w:p>
    <w:p>
      <w:pPr>
        <w:pStyle w:val="8"/>
        <w:framePr w:w="0" w:hRule="auto" w:wrap="auto" w:vAnchor="margin" w:hAnchor="text" w:yAlign="inline"/>
        <w:rPr>
          <w:rFonts w:ascii="Times New Roman" w:hAnsi="Times New Roman" w:eastAsia="Times New Roman" w:cs="Times New Roman"/>
        </w:rPr>
      </w:pPr>
      <w:r>
        <w:rPr>
          <w:rFonts w:ascii="Times New Roman" w:hAnsi="Times New Roman"/>
          <w:rtl w:val="0"/>
        </w:rPr>
        <w:t xml:space="preserve">int I, J; </w:t>
      </w:r>
    </w:p>
    <w:p>
      <w:pPr>
        <w:pStyle w:val="8"/>
        <w:framePr w:w="0" w:hRule="auto" w:wrap="auto" w:vAnchor="margin" w:hAnchor="text" w:yAlign="inline"/>
        <w:rPr>
          <w:rFonts w:ascii="Times New Roman" w:hAnsi="Times New Roman" w:eastAsia="Times New Roman" w:cs="Times New Roman"/>
        </w:rPr>
      </w:pPr>
      <w:r>
        <w:rPr>
          <w:rFonts w:ascii="Times New Roman" w:hAnsi="Times New Roman"/>
          <w:rtl w:val="0"/>
          <w:lang w:val="en-US"/>
        </w:rPr>
        <w:t xml:space="preserve">boolean Found; </w:t>
      </w:r>
    </w:p>
    <w:p>
      <w:pPr>
        <w:pStyle w:val="8"/>
        <w:framePr w:w="0" w:hRule="auto" w:wrap="auto" w:vAnchor="margin" w:hAnchor="text" w:yAlign="inline"/>
        <w:rPr>
          <w:rFonts w:ascii="Times New Roman" w:hAnsi="Times New Roman" w:eastAsia="Times New Roman" w:cs="Times New Roman"/>
        </w:rPr>
      </w:pPr>
      <w:r>
        <w:rPr>
          <w:rFonts w:ascii="Times New Roman" w:hAnsi="Times New Roman"/>
          <w:rtl w:val="0"/>
          <w:lang w:val="en-US"/>
        </w:rPr>
        <w:t xml:space="preserve">Where </w:t>
      </w:r>
    </w:p>
    <w:p>
      <w:pPr>
        <w:pStyle w:val="9"/>
        <w:framePr w:w="0" w:hRule="auto" w:wrap="auto" w:vAnchor="margin" w:hAnchor="text" w:yAlign="inline"/>
        <w:numPr>
          <w:ilvl w:val="0"/>
          <w:numId w:val="2"/>
        </w:numPr>
        <w:bidi w:val="0"/>
        <w:ind w:right="0"/>
        <w:jc w:val="left"/>
        <w:rPr>
          <w:rFonts w:ascii="Times New Roman" w:hAnsi="Times New Roman"/>
          <w:rtl w:val="0"/>
          <w:lang w:val="en-US"/>
        </w:rPr>
      </w:pPr>
      <w:r>
        <w:rPr>
          <w:rFonts w:ascii="Times New Roman" w:hAnsi="Times New Roman"/>
          <w:rtl w:val="0"/>
          <w:lang w:val="en-US"/>
        </w:rPr>
        <w:t xml:space="preserve">Bitmap is an array of size N and is used to store ones and zeros; 1 at position x indicated that the xth element is part of the identified solution. N is the size of the set of integers in hand. </w:t>
      </w:r>
    </w:p>
    <w:p>
      <w:pPr>
        <w:pStyle w:val="9"/>
        <w:framePr w:w="0" w:hRule="auto" w:wrap="auto" w:vAnchor="margin" w:hAnchor="text" w:yAlign="inline"/>
        <w:numPr>
          <w:ilvl w:val="0"/>
          <w:numId w:val="2"/>
        </w:numPr>
        <w:bidi w:val="0"/>
        <w:ind w:right="0"/>
        <w:jc w:val="left"/>
        <w:rPr>
          <w:rFonts w:ascii="Times New Roman" w:hAnsi="Times New Roman"/>
          <w:rtl w:val="0"/>
          <w:lang w:val="en-US"/>
        </w:rPr>
      </w:pPr>
      <w:r>
        <w:rPr>
          <w:rFonts w:ascii="Times New Roman" w:hAnsi="Times New Roman"/>
          <w:rtl w:val="0"/>
          <w:lang w:val="en-US"/>
        </w:rPr>
        <w:t xml:space="preserve">K is the index of the last element in the sorted array that is smaller than the required sum C. </w:t>
      </w:r>
    </w:p>
    <w:p>
      <w:pPr>
        <w:pStyle w:val="9"/>
        <w:framePr w:w="0" w:hRule="auto" w:wrap="auto" w:vAnchor="margin" w:hAnchor="text" w:yAlign="inline"/>
        <w:numPr>
          <w:ilvl w:val="0"/>
          <w:numId w:val="2"/>
        </w:numPr>
        <w:bidi w:val="0"/>
        <w:ind w:right="0"/>
        <w:jc w:val="left"/>
        <w:rPr>
          <w:rFonts w:ascii="Times New Roman" w:hAnsi="Times New Roman"/>
          <w:rtl w:val="0"/>
          <w:lang w:val="en-US"/>
        </w:rPr>
      </w:pPr>
      <w:r>
        <w:rPr>
          <w:rFonts w:ascii="Times New Roman" w:hAnsi="Times New Roman"/>
          <w:rtl w:val="0"/>
          <w:lang w:val="en-US"/>
        </w:rPr>
        <w:t xml:space="preserve">PSum holds the current partial sum. </w:t>
      </w:r>
    </w:p>
    <w:p>
      <w:pPr>
        <w:pStyle w:val="9"/>
        <w:framePr w:w="0" w:hRule="auto" w:wrap="auto" w:vAnchor="margin" w:hAnchor="text" w:yAlign="inline"/>
        <w:numPr>
          <w:ilvl w:val="0"/>
          <w:numId w:val="2"/>
        </w:numPr>
        <w:bidi w:val="0"/>
        <w:ind w:right="0"/>
        <w:jc w:val="left"/>
        <w:rPr>
          <w:rFonts w:ascii="Times New Roman" w:hAnsi="Times New Roman"/>
          <w:rtl w:val="0"/>
          <w:lang w:val="en-US"/>
        </w:rPr>
      </w:pPr>
      <w:r>
        <w:rPr>
          <w:rFonts w:ascii="Times New Roman" w:hAnsi="Times New Roman"/>
          <w:rtl w:val="0"/>
          <w:lang w:val="en-US"/>
        </w:rPr>
        <w:t xml:space="preserve"> Iteration is the number of already elapsed iterations (required to control the number of iterations covered). </w:t>
      </w:r>
    </w:p>
    <w:p>
      <w:pPr>
        <w:pStyle w:val="9"/>
        <w:framePr w:w="0" w:hRule="auto" w:wrap="auto" w:vAnchor="margin" w:hAnchor="text" w:yAlign="inline"/>
        <w:numPr>
          <w:ilvl w:val="0"/>
          <w:numId w:val="2"/>
        </w:numPr>
        <w:bidi w:val="0"/>
        <w:ind w:right="0"/>
        <w:jc w:val="left"/>
        <w:rPr>
          <w:rFonts w:ascii="Times New Roman" w:hAnsi="Times New Roman"/>
          <w:rtl w:val="0"/>
          <w:lang w:val="en-US"/>
        </w:rPr>
      </w:pPr>
      <w:r>
        <w:rPr>
          <w:rFonts w:ascii="Times New Roman" w:hAnsi="Times New Roman"/>
          <w:rtl w:val="0"/>
          <w:lang w:val="en-US"/>
        </w:rPr>
        <w:t xml:space="preserve">Count holds the total number of already identified valid solutions. </w:t>
      </w:r>
    </w:p>
    <w:p>
      <w:pPr>
        <w:pStyle w:val="8"/>
        <w:framePr w:w="0" w:hRule="auto" w:wrap="auto" w:vAnchor="margin" w:hAnchor="text" w:yAlign="inline"/>
        <w:ind w:left="360" w:firstLine="0"/>
        <w:rPr>
          <w:rFonts w:ascii="Times New Roman" w:hAnsi="Times New Roman" w:eastAsia="Times New Roman" w:cs="Times New Roman"/>
          <w:sz w:val="36"/>
          <w:szCs w:val="36"/>
        </w:rPr>
      </w:pPr>
      <w:r>
        <w:rPr>
          <w:rFonts w:ascii="Times New Roman" w:hAnsi="Times New Roman"/>
          <w:sz w:val="36"/>
          <w:szCs w:val="36"/>
          <w:rtl w:val="0"/>
          <w:lang w:val="en-US"/>
        </w:rPr>
        <w:t>The detailed algorithm example can be seen in the used reference paper.</w:t>
      </w:r>
    </w:p>
    <w:p>
      <w:pPr>
        <w:pStyle w:val="8"/>
        <w:framePr w:w="0" w:hRule="auto" w:wrap="auto" w:vAnchor="margin" w:hAnchor="text" w:yAlign="inline"/>
        <w:ind w:left="360" w:firstLine="0"/>
        <w:rPr>
          <w:rFonts w:ascii="Times New Roman" w:hAnsi="Times New Roman" w:eastAsia="Times New Roman" w:cs="Times New Roman"/>
          <w:sz w:val="36"/>
          <w:szCs w:val="36"/>
        </w:rPr>
      </w:pPr>
    </w:p>
    <w:p>
      <w:pPr>
        <w:pStyle w:val="8"/>
        <w:framePr w:w="0" w:hRule="auto" w:wrap="auto" w:vAnchor="margin" w:hAnchor="text" w:yAlign="inline"/>
        <w:ind w:left="360" w:firstLine="0"/>
        <w:rPr>
          <w:rFonts w:ascii="Times New Roman" w:hAnsi="Times New Roman" w:eastAsia="Times New Roman" w:cs="Times New Roman"/>
          <w:sz w:val="36"/>
          <w:szCs w:val="36"/>
        </w:rPr>
      </w:pPr>
    </w:p>
    <w:p>
      <w:pPr>
        <w:pStyle w:val="8"/>
        <w:framePr w:w="0" w:hRule="auto" w:wrap="auto" w:vAnchor="margin" w:hAnchor="text" w:yAlign="inline"/>
        <w:ind w:left="360" w:firstLine="0"/>
        <w:rPr>
          <w:rFonts w:ascii="Times New Roman" w:hAnsi="Times New Roman" w:eastAsia="Times New Roman" w:cs="Times New Roman"/>
          <w:sz w:val="36"/>
          <w:szCs w:val="36"/>
        </w:rPr>
      </w:pPr>
      <w:r>
        <w:rPr>
          <w:rFonts w:ascii="Times New Roman" w:hAnsi="Times New Roman"/>
          <w:sz w:val="36"/>
          <w:szCs w:val="36"/>
          <w:rtl w:val="0"/>
          <w:lang w:val="en-US"/>
        </w:rPr>
        <w:t xml:space="preserve">Backtracking:- </w:t>
      </w:r>
    </w:p>
    <w:p>
      <w:pPr>
        <w:pStyle w:val="8"/>
        <w:framePr w:w="0" w:hRule="auto" w:wrap="auto" w:vAnchor="margin" w:hAnchor="text" w:yAlign="inline"/>
        <w:ind w:left="360" w:firstLine="0"/>
        <w:rPr>
          <w:rFonts w:ascii="Times New Roman" w:hAnsi="Times New Roman" w:eastAsia="Times New Roman" w:cs="Times New Roman"/>
          <w:sz w:val="36"/>
          <w:szCs w:val="36"/>
        </w:rPr>
      </w:pPr>
      <w:r>
        <w:rPr>
          <w:rFonts w:ascii="Times New Roman" w:hAnsi="Times New Roman"/>
          <w:sz w:val="36"/>
          <w:szCs w:val="36"/>
          <w:rtl w:val="0"/>
          <w:lang w:val="en-US"/>
        </w:rPr>
        <w:t>The main condition to take care is:-</w:t>
      </w:r>
    </w:p>
    <w:p>
      <w:pPr>
        <w:pStyle w:val="8"/>
        <w:framePr w:w="0" w:hRule="auto" w:wrap="auto" w:vAnchor="margin" w:hAnchor="text" w:yAlign="inline"/>
        <w:rPr>
          <w:rFonts w:ascii="Times New Roman" w:hAnsi="Times New Roman" w:eastAsia="Times New Roman" w:cs="Times New Roman"/>
          <w:sz w:val="28"/>
          <w:szCs w:val="28"/>
        </w:rPr>
      </w:pPr>
      <w:r>
        <w:rPr>
          <w:rFonts w:ascii="Times New Roman" w:hAnsi="Times New Roman"/>
          <w:sz w:val="28"/>
          <w:szCs w:val="28"/>
          <w:rtl w:val="0"/>
          <w:lang w:val="en-US"/>
        </w:rPr>
        <w:t>if(subset is satisfying the constraint)</w:t>
      </w:r>
    </w:p>
    <w:p>
      <w:pPr>
        <w:pStyle w:val="8"/>
        <w:framePr w:w="0" w:hRule="auto" w:wrap="auto" w:vAnchor="margin" w:hAnchor="text" w:yAlign="inline"/>
        <w:rPr>
          <w:rFonts w:ascii="Times New Roman" w:hAnsi="Times New Roman" w:eastAsia="Times New Roman" w:cs="Times New Roman"/>
          <w:sz w:val="28"/>
          <w:szCs w:val="28"/>
        </w:rPr>
      </w:pPr>
      <w:r>
        <w:rPr>
          <w:rFonts w:ascii="Times New Roman" w:hAnsi="Times New Roman"/>
          <w:sz w:val="28"/>
          <w:szCs w:val="28"/>
          <w:rtl w:val="0"/>
          <w:lang w:val="en-US"/>
        </w:rPr>
        <w:t xml:space="preserve">    print the subset</w:t>
      </w:r>
    </w:p>
    <w:p>
      <w:pPr>
        <w:pStyle w:val="8"/>
        <w:framePr w:w="0" w:hRule="auto" w:wrap="auto" w:vAnchor="margin" w:hAnchor="text" w:yAlign="inline"/>
        <w:rPr>
          <w:rFonts w:ascii="Times New Roman" w:hAnsi="Times New Roman" w:eastAsia="Times New Roman" w:cs="Times New Roman"/>
          <w:sz w:val="28"/>
          <w:szCs w:val="28"/>
        </w:rPr>
      </w:pPr>
      <w:r>
        <w:rPr>
          <w:rFonts w:ascii="Times New Roman" w:hAnsi="Times New Roman"/>
          <w:sz w:val="28"/>
          <w:szCs w:val="28"/>
          <w:rtl w:val="0"/>
          <w:lang w:val="en-US"/>
        </w:rPr>
        <w:t xml:space="preserve">    exclude the current element and consider next element</w:t>
      </w:r>
    </w:p>
    <w:p>
      <w:pPr>
        <w:pStyle w:val="8"/>
        <w:framePr w:w="0" w:hRule="auto" w:wrap="auto" w:vAnchor="margin" w:hAnchor="text" w:yAlign="inline"/>
        <w:rPr>
          <w:rFonts w:ascii="Times New Roman" w:hAnsi="Times New Roman" w:eastAsia="Times New Roman" w:cs="Times New Roman"/>
          <w:sz w:val="28"/>
          <w:szCs w:val="28"/>
        </w:rPr>
      </w:pPr>
      <w:r>
        <w:rPr>
          <w:rFonts w:ascii="Times New Roman" w:hAnsi="Times New Roman"/>
          <w:sz w:val="28"/>
          <w:szCs w:val="28"/>
          <w:rtl w:val="0"/>
          <w:lang w:val="da-DK"/>
        </w:rPr>
        <w:t>else</w:t>
      </w:r>
    </w:p>
    <w:p>
      <w:pPr>
        <w:pStyle w:val="8"/>
        <w:framePr w:w="0" w:hRule="auto" w:wrap="auto" w:vAnchor="margin" w:hAnchor="text" w:yAlign="inline"/>
        <w:rPr>
          <w:rFonts w:ascii="Times New Roman" w:hAnsi="Times New Roman" w:eastAsia="Times New Roman" w:cs="Times New Roman"/>
          <w:sz w:val="28"/>
          <w:szCs w:val="28"/>
        </w:rPr>
      </w:pPr>
      <w:r>
        <w:rPr>
          <w:rFonts w:ascii="Times New Roman" w:hAnsi="Times New Roman"/>
          <w:sz w:val="28"/>
          <w:szCs w:val="28"/>
          <w:rtl w:val="0"/>
          <w:lang w:val="en-US"/>
        </w:rPr>
        <w:t xml:space="preserve">    generate the nodes of present level along breadth of tree and</w:t>
      </w:r>
    </w:p>
    <w:p>
      <w:pPr>
        <w:pStyle w:val="8"/>
        <w:framePr w:w="0" w:hRule="auto" w:wrap="auto" w:vAnchor="margin" w:hAnchor="text" w:yAlign="inline"/>
        <w:rPr>
          <w:rFonts w:ascii="Times New Roman" w:hAnsi="Times New Roman" w:eastAsia="Times New Roman" w:cs="Times New Roman"/>
          <w:sz w:val="28"/>
          <w:szCs w:val="28"/>
        </w:rPr>
      </w:pPr>
      <w:r>
        <w:rPr>
          <w:rFonts w:ascii="Times New Roman" w:hAnsi="Times New Roman"/>
          <w:sz w:val="28"/>
          <w:szCs w:val="28"/>
          <w:rtl w:val="0"/>
          <w:lang w:val="en-US"/>
        </w:rPr>
        <w:t xml:space="preserve">    recursion for next levels</w:t>
      </w:r>
    </w:p>
    <w:p>
      <w:pPr>
        <w:pStyle w:val="8"/>
        <w:framePr w:w="0" w:hRule="auto" w:wrap="auto" w:vAnchor="margin" w:hAnchor="text" w:yAlign="inline"/>
        <w:rPr>
          <w:rFonts w:ascii="Times New Roman" w:hAnsi="Times New Roman" w:eastAsia="Times New Roman" w:cs="Times New Roman"/>
          <w:sz w:val="28"/>
          <w:szCs w:val="28"/>
        </w:rPr>
      </w:pPr>
      <w:r>
        <w:rPr>
          <w:rFonts w:ascii="Times New Roman" w:hAnsi="Times New Roman"/>
          <w:sz w:val="28"/>
          <w:szCs w:val="28"/>
          <w:rtl w:val="0"/>
          <w:lang w:val="en-US"/>
        </w:rPr>
        <w:t>The method is as follows:-</w:t>
      </w:r>
    </w:p>
    <w:p>
      <w:pPr>
        <w:pStyle w:val="8"/>
        <w:framePr w:w="0" w:hRule="auto" w:wrap="auto" w:vAnchor="margin" w:hAnchor="text" w:yAlign="inline"/>
      </w:pPr>
      <w:r>
        <w:rPr>
          <w:rFonts w:ascii="Times New Roman" w:hAnsi="Times New Roman" w:eastAsia="Times New Roman" w:cs="Times New Roman"/>
          <w:sz w:val="36"/>
          <w:szCs w:val="36"/>
        </w:rPr>
        <w:drawing>
          <wp:anchor distT="57150" distB="57150" distL="57150" distR="57150" simplePos="0" relativeHeight="251660288" behindDoc="0" locked="0" layoutInCell="1" allowOverlap="1">
            <wp:simplePos x="0" y="0"/>
            <wp:positionH relativeFrom="column">
              <wp:posOffset>-235585</wp:posOffset>
            </wp:positionH>
            <wp:positionV relativeFrom="line">
              <wp:posOffset>173355</wp:posOffset>
            </wp:positionV>
            <wp:extent cx="5731510" cy="3980180"/>
            <wp:effectExtent l="0" t="0" r="0" b="0"/>
            <wp:wrapSquare wrapText="bothSides"/>
            <wp:docPr id="1073741826" name="officeArt object"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officeArt object" descr="Picture 1"/>
                    <pic:cNvPicPr>
                      <a:picLocks noChangeAspect="1"/>
                    </pic:cNvPicPr>
                  </pic:nvPicPr>
                  <pic:blipFill>
                    <a:blip r:embed="rId7"/>
                    <a:stretch>
                      <a:fillRect/>
                    </a:stretch>
                  </pic:blipFill>
                  <pic:spPr>
                    <a:xfrm>
                      <a:off x="0" y="0"/>
                      <a:ext cx="5731510" cy="3980420"/>
                    </a:xfrm>
                    <a:prstGeom prst="rect">
                      <a:avLst/>
                    </a:prstGeom>
                    <a:ln w="12700" cap="flat">
                      <a:noFill/>
                      <a:miter lim="400000"/>
                      <a:headEnd/>
                      <a:tailEnd/>
                    </a:ln>
                    <a:effectLst/>
                  </pic:spPr>
                </pic:pic>
              </a:graphicData>
            </a:graphic>
          </wp:anchor>
        </w:drawing>
      </w:r>
    </w:p>
    <w:p>
      <w:pPr>
        <w:pStyle w:val="8"/>
        <w:framePr w:w="0" w:hRule="auto" w:wrap="auto" w:vAnchor="margin" w:hAnchor="text" w:yAlign="inline"/>
        <w:ind w:left="360" w:firstLine="0"/>
        <w:rPr>
          <w:rFonts w:ascii="Times New Roman" w:hAnsi="Times New Roman" w:eastAsia="Times New Roman" w:cs="Times New Roman"/>
          <w:sz w:val="36"/>
          <w:szCs w:val="36"/>
        </w:rPr>
      </w:pPr>
    </w:p>
    <w:p>
      <w:pPr>
        <w:pStyle w:val="8"/>
        <w:framePr w:w="0" w:hRule="auto" w:wrap="auto" w:vAnchor="margin" w:hAnchor="text" w:yAlign="inline"/>
        <w:ind w:left="360" w:firstLine="0"/>
        <w:rPr>
          <w:rFonts w:ascii="Times New Roman" w:hAnsi="Times New Roman" w:eastAsia="Times New Roman" w:cs="Times New Roman"/>
          <w:sz w:val="36"/>
          <w:szCs w:val="36"/>
        </w:rPr>
      </w:pPr>
    </w:p>
    <w:p>
      <w:pPr>
        <w:pStyle w:val="8"/>
        <w:framePr w:w="0" w:hRule="auto" w:wrap="auto" w:vAnchor="margin" w:hAnchor="text" w:yAlign="inline"/>
        <w:ind w:left="360" w:firstLine="0"/>
        <w:rPr>
          <w:rFonts w:ascii="Times New Roman" w:hAnsi="Times New Roman" w:eastAsia="Times New Roman" w:cs="Times New Roman"/>
          <w:sz w:val="36"/>
          <w:szCs w:val="36"/>
        </w:rPr>
      </w:pPr>
    </w:p>
    <w:p>
      <w:pPr>
        <w:pStyle w:val="8"/>
        <w:framePr w:w="0" w:hRule="auto" w:wrap="auto" w:vAnchor="margin" w:hAnchor="text" w:yAlign="inline"/>
        <w:ind w:left="360" w:firstLine="0"/>
        <w:rPr>
          <w:rFonts w:ascii="Times New Roman" w:hAnsi="Times New Roman" w:eastAsia="Times New Roman" w:cs="Times New Roman"/>
          <w:sz w:val="36"/>
          <w:szCs w:val="36"/>
        </w:rPr>
      </w:pPr>
    </w:p>
    <w:p>
      <w:pPr>
        <w:pStyle w:val="8"/>
        <w:framePr w:w="0" w:hRule="auto" w:wrap="auto" w:vAnchor="margin" w:hAnchor="text" w:yAlign="inline"/>
        <w:ind w:left="360" w:firstLine="0"/>
        <w:jc w:val="center"/>
        <w:rPr>
          <w:rFonts w:ascii="Times New Roman" w:hAnsi="Times New Roman" w:eastAsia="Times New Roman" w:cs="Times New Roman"/>
          <w:sz w:val="36"/>
          <w:szCs w:val="36"/>
        </w:rPr>
      </w:pPr>
      <w:r>
        <w:rPr>
          <w:rFonts w:ascii="Times New Roman" w:hAnsi="Times New Roman"/>
          <w:sz w:val="36"/>
          <w:szCs w:val="36"/>
          <w:rtl w:val="0"/>
          <w:lang w:val="en-US"/>
        </w:rPr>
        <w:t>Real time Application of subset sum problem:-</w:t>
      </w:r>
    </w:p>
    <w:p>
      <w:pPr>
        <w:pStyle w:val="8"/>
        <w:framePr w:w="0" w:hRule="auto" w:wrap="auto" w:vAnchor="margin" w:hAnchor="text" w:yAlign="inline"/>
        <w:ind w:left="360" w:firstLine="0"/>
        <w:rPr>
          <w:rFonts w:ascii="Times New Roman" w:hAnsi="Times New Roman" w:eastAsia="Times New Roman" w:cs="Times New Roman"/>
          <w:sz w:val="36"/>
          <w:szCs w:val="36"/>
        </w:rPr>
      </w:pPr>
      <w:r>
        <w:rPr>
          <w:rFonts w:ascii="Times New Roman" w:hAnsi="Times New Roman"/>
          <w:sz w:val="36"/>
          <w:szCs w:val="36"/>
          <w:rtl w:val="0"/>
          <w:lang w:val="en-US"/>
        </w:rPr>
        <w:t>Computer Passwords:-</w:t>
      </w:r>
    </w:p>
    <w:p>
      <w:pPr>
        <w:pStyle w:val="8"/>
        <w:framePr w:w="0" w:hRule="auto" w:wrap="auto" w:vAnchor="margin" w:hAnchor="text" w:yAlign="inline"/>
        <w:rPr>
          <w:rFonts w:ascii="Times New Roman" w:hAnsi="Times New Roman" w:eastAsia="Times New Roman" w:cs="Times New Roman"/>
          <w:sz w:val="32"/>
          <w:szCs w:val="32"/>
        </w:rPr>
      </w:pPr>
      <w:r>
        <w:rPr>
          <w:rFonts w:ascii="Times New Roman" w:hAnsi="Times New Roman"/>
          <w:sz w:val="32"/>
          <w:szCs w:val="32"/>
          <w:rtl w:val="0"/>
          <w:lang w:val="en-US"/>
        </w:rPr>
        <w:t>A computer needs to verify a user's identity before allowing him or her access to an account. The simplest system would have the machine keep a copy of the password in an internal file, and compare it with what the user types. A drawback is that anyone who sees the internal file could later impersonate the user.</w:t>
      </w:r>
    </w:p>
    <w:p>
      <w:pPr>
        <w:pStyle w:val="8"/>
        <w:framePr w:w="0" w:hRule="auto" w:wrap="auto" w:vAnchor="margin" w:hAnchor="text" w:yAlign="inline"/>
        <w:rPr>
          <w:rFonts w:ascii="Times New Roman" w:hAnsi="Times New Roman" w:eastAsia="Times New Roman" w:cs="Times New Roman"/>
        </w:rPr>
      </w:pPr>
    </w:p>
    <w:p>
      <w:pPr>
        <w:pStyle w:val="8"/>
        <w:framePr w:w="0" w:hRule="auto" w:wrap="auto" w:vAnchor="margin" w:hAnchor="text" w:yAlign="inline"/>
        <w:rPr>
          <w:rFonts w:ascii="Times New Roman" w:hAnsi="Times New Roman" w:eastAsia="Times New Roman" w:cs="Times New Roman"/>
          <w:sz w:val="32"/>
          <w:szCs w:val="32"/>
        </w:rPr>
      </w:pPr>
      <w:r>
        <w:rPr>
          <w:rFonts w:ascii="Times New Roman" w:hAnsi="Times New Roman"/>
          <w:sz w:val="32"/>
          <w:szCs w:val="32"/>
          <w:rtl w:val="0"/>
          <w:lang w:val="en-US"/>
        </w:rPr>
        <w:t>I believe this alternative is actually implemented on some systems the computer generates a large number (say 500) of</w:t>
      </w:r>
      <w:r>
        <w:rPr>
          <w:rFonts w:hint="default" w:ascii="Times New Roman" w:hAnsi="Times New Roman"/>
          <w:sz w:val="32"/>
          <w:szCs w:val="32"/>
          <w:rtl w:val="0"/>
          <w:lang w:val="en-US"/>
        </w:rPr>
        <w:t> </w:t>
      </w:r>
      <w:r>
        <w:rPr>
          <w:rFonts w:ascii="Times New Roman" w:hAnsi="Times New Roman"/>
          <w:sz w:val="32"/>
          <w:szCs w:val="32"/>
          <w:rtl w:val="0"/>
        </w:rPr>
        <w:t>a</w:t>
      </w:r>
      <w:r>
        <w:rPr>
          <w:rFonts w:ascii="Times New Roman" w:hAnsi="Times New Roman"/>
          <w:sz w:val="32"/>
          <w:szCs w:val="32"/>
          <w:vertAlign w:val="subscript"/>
          <w:rtl w:val="0"/>
        </w:rPr>
        <w:t>i</w:t>
      </w:r>
      <w:r>
        <w:rPr>
          <w:rFonts w:ascii="Times New Roman" w:hAnsi="Times New Roman"/>
          <w:sz w:val="32"/>
          <w:szCs w:val="32"/>
          <w:rtl w:val="0"/>
          <w:lang w:val="en-US"/>
        </w:rPr>
        <w:t>. They are stored in the internal file. A password is a subset of</w:t>
      </w:r>
      <w:r>
        <w:rPr>
          <w:rFonts w:hint="default" w:ascii="Times New Roman" w:hAnsi="Times New Roman"/>
          <w:sz w:val="32"/>
          <w:szCs w:val="32"/>
          <w:rtl w:val="0"/>
          <w:lang w:val="en-US"/>
        </w:rPr>
        <w:t> </w:t>
      </w:r>
      <w:r>
        <w:rPr>
          <w:rFonts w:ascii="Times New Roman" w:hAnsi="Times New Roman"/>
          <w:sz w:val="32"/>
          <w:szCs w:val="32"/>
          <w:rtl w:val="0"/>
        </w:rPr>
        <w:t>{1, 2, 3</w:t>
      </w:r>
      <w:r>
        <w:rPr>
          <w:rFonts w:hint="default" w:ascii="Times New Roman" w:hAnsi="Times New Roman"/>
          <w:sz w:val="32"/>
          <w:szCs w:val="32"/>
          <w:rtl w:val="0"/>
          <w:lang w:val="en-US"/>
        </w:rPr>
        <w:t>……</w:t>
      </w:r>
      <w:r>
        <w:rPr>
          <w:rFonts w:ascii="Times New Roman" w:hAnsi="Times New Roman"/>
          <w:sz w:val="32"/>
          <w:szCs w:val="32"/>
          <w:rtl w:val="0"/>
          <w:lang w:val="en-US"/>
        </w:rPr>
        <w:t>.500}. (in practice, there is a program to convert a normal sequence-of-symbols password to such a subset.) Instead of having the password for the user, the computer keeps the total associated with the appropriate subset. When the user types in the subset, the computer tests whether the total is correct. It does not keep a record of the subset. Thus impersonation is possible only if somebody can reconstruct the subset knowing the</w:t>
      </w:r>
      <w:r>
        <w:rPr>
          <w:rFonts w:hint="default" w:ascii="Times New Roman" w:hAnsi="Times New Roman"/>
          <w:sz w:val="32"/>
          <w:szCs w:val="32"/>
          <w:rtl w:val="0"/>
          <w:lang w:val="en-US"/>
        </w:rPr>
        <w:t> </w:t>
      </w:r>
      <w:r>
        <w:rPr>
          <w:rFonts w:ascii="Times New Roman" w:hAnsi="Times New Roman"/>
          <w:sz w:val="32"/>
          <w:szCs w:val="32"/>
          <w:rtl w:val="0"/>
        </w:rPr>
        <w:t>a</w:t>
      </w:r>
      <w:r>
        <w:rPr>
          <w:rFonts w:ascii="Times New Roman" w:hAnsi="Times New Roman"/>
          <w:sz w:val="32"/>
          <w:szCs w:val="32"/>
          <w:vertAlign w:val="subscript"/>
          <w:rtl w:val="0"/>
        </w:rPr>
        <w:t>i</w:t>
      </w:r>
      <w:r>
        <w:rPr>
          <w:rFonts w:hint="default" w:ascii="Times New Roman" w:hAnsi="Times New Roman"/>
          <w:sz w:val="32"/>
          <w:szCs w:val="32"/>
          <w:rtl w:val="0"/>
          <w:lang w:val="en-US"/>
        </w:rPr>
        <w:t> </w:t>
      </w:r>
      <w:r>
        <w:rPr>
          <w:rFonts w:ascii="Times New Roman" w:hAnsi="Times New Roman"/>
          <w:sz w:val="32"/>
          <w:szCs w:val="32"/>
          <w:rtl w:val="0"/>
          <w:lang w:val="en-US"/>
        </w:rPr>
        <w:t>and the total.</w:t>
      </w:r>
    </w:p>
    <w:p>
      <w:pPr>
        <w:pStyle w:val="8"/>
        <w:framePr w:w="0" w:hRule="auto" w:wrap="auto" w:vAnchor="margin" w:hAnchor="text" w:yAlign="inline"/>
        <w:rPr>
          <w:rFonts w:ascii="Times New Roman" w:hAnsi="Times New Roman" w:eastAsia="Times New Roman" w:cs="Times New Roman"/>
          <w:sz w:val="32"/>
          <w:szCs w:val="32"/>
        </w:rPr>
      </w:pPr>
    </w:p>
    <w:p>
      <w:pPr>
        <w:pStyle w:val="8"/>
        <w:framePr w:w="0" w:hRule="auto" w:wrap="auto" w:vAnchor="margin" w:hAnchor="text" w:yAlign="inline"/>
        <w:rPr>
          <w:rFonts w:ascii="Times New Roman" w:hAnsi="Times New Roman" w:eastAsia="Times New Roman" w:cs="Times New Roman"/>
          <w:sz w:val="32"/>
          <w:szCs w:val="32"/>
        </w:rPr>
      </w:pPr>
      <w:r>
        <w:rPr>
          <w:rFonts w:ascii="Times New Roman" w:hAnsi="Times New Roman"/>
          <w:sz w:val="32"/>
          <w:szCs w:val="32"/>
          <w:rtl w:val="0"/>
          <w:lang w:val="en-US"/>
        </w:rPr>
        <w:t>Message Verification:-</w:t>
      </w:r>
    </w:p>
    <w:p>
      <w:pPr>
        <w:pStyle w:val="8"/>
        <w:framePr w:w="0" w:hRule="auto" w:wrap="auto" w:vAnchor="margin" w:hAnchor="text" w:yAlign="inline"/>
        <w:spacing w:after="0" w:line="240" w:lineRule="auto"/>
        <w:rPr>
          <w:rFonts w:ascii="Times New Roman" w:hAnsi="Times New Roman" w:eastAsia="Times New Roman" w:cs="Times New Roman"/>
          <w:sz w:val="32"/>
          <w:szCs w:val="32"/>
        </w:rPr>
      </w:pPr>
      <w:r>
        <w:rPr>
          <w:rFonts w:ascii="Times New Roman" w:hAnsi="Times New Roman"/>
          <w:sz w:val="32"/>
          <w:szCs w:val="32"/>
          <w:rtl w:val="0"/>
          <w:lang w:val="en-US"/>
        </w:rPr>
        <w:t>A sender wants to send messages to a receiver. Keeping the message secret is important. So receiver wants to be sure that the message he/she is receiving is not from a fraud and has not been tampered. So with the help of subset sum problem we can generate a verification code so that anybody who wants to read, first verify this by a password.</w:t>
      </w:r>
    </w:p>
    <w:p>
      <w:pPr>
        <w:pStyle w:val="8"/>
        <w:framePr w:w="0" w:hRule="auto" w:wrap="auto" w:vAnchor="margin" w:hAnchor="text" w:yAlign="inline"/>
        <w:rPr>
          <w:rFonts w:ascii="Times New Roman" w:hAnsi="Times New Roman" w:eastAsia="Times New Roman" w:cs="Times New Roman"/>
          <w:sz w:val="32"/>
          <w:szCs w:val="32"/>
        </w:rPr>
      </w:pPr>
    </w:p>
    <w:p>
      <w:pPr>
        <w:pStyle w:val="8"/>
        <w:framePr w:w="0" w:hRule="auto" w:wrap="auto" w:vAnchor="margin" w:hAnchor="text" w:yAlign="inline"/>
        <w:rPr>
          <w:rFonts w:ascii="Times New Roman" w:hAnsi="Times New Roman" w:eastAsia="Times New Roman" w:cs="Times New Roman"/>
          <w:sz w:val="32"/>
          <w:szCs w:val="32"/>
        </w:rPr>
      </w:pPr>
      <w:r>
        <w:rPr>
          <w:rFonts w:ascii="Times New Roman" w:hAnsi="Times New Roman"/>
          <w:sz w:val="32"/>
          <w:szCs w:val="32"/>
          <w:rtl w:val="0"/>
          <w:lang w:val="en-US"/>
        </w:rPr>
        <w:t>Used in Industries:-</w:t>
      </w:r>
    </w:p>
    <w:p>
      <w:pPr>
        <w:pStyle w:val="8"/>
        <w:framePr w:w="0" w:hRule="auto" w:wrap="auto" w:vAnchor="margin" w:hAnchor="text" w:yAlign="inline"/>
        <w:rPr>
          <w:rFonts w:ascii="Times New Roman" w:hAnsi="Times New Roman" w:eastAsia="Times New Roman" w:cs="Times New Roman"/>
          <w:sz w:val="32"/>
          <w:szCs w:val="32"/>
        </w:rPr>
      </w:pPr>
      <w:r>
        <w:rPr>
          <w:rFonts w:ascii="Times New Roman" w:hAnsi="Times New Roman"/>
          <w:sz w:val="32"/>
          <w:szCs w:val="32"/>
          <w:rtl w:val="0"/>
          <w:lang w:val="en-US"/>
        </w:rPr>
        <w:t>Suppose a factory gets a contract to finish a product in 2 days and it has several machines which take different time to complete the work, using the subset sum algorithm we can find out which machines are suitable to complete the work on time.</w:t>
      </w:r>
    </w:p>
    <w:p>
      <w:pPr>
        <w:pStyle w:val="8"/>
        <w:framePr w:w="0" w:hRule="auto" w:wrap="auto" w:vAnchor="margin" w:hAnchor="text" w:yAlign="inline"/>
        <w:rPr>
          <w:rFonts w:ascii="Times New Roman" w:hAnsi="Times New Roman" w:eastAsia="Times New Roman" w:cs="Times New Roman"/>
          <w:sz w:val="32"/>
          <w:szCs w:val="32"/>
        </w:rPr>
      </w:pPr>
      <w:r>
        <w:rPr>
          <w:rFonts w:ascii="Times New Roman" w:hAnsi="Times New Roman"/>
          <w:sz w:val="32"/>
          <w:szCs w:val="32"/>
          <w:rtl w:val="0"/>
          <w:lang w:val="en-US"/>
        </w:rPr>
        <w:t>Base paper explanation:-</w:t>
      </w:r>
    </w:p>
    <w:p>
      <w:pPr>
        <w:pStyle w:val="8"/>
        <w:framePr w:w="0" w:hRule="auto" w:wrap="auto" w:vAnchor="margin" w:hAnchor="text" w:yAlign="inline"/>
        <w:rPr>
          <w:rFonts w:ascii="Times New Roman" w:hAnsi="Times New Roman" w:eastAsia="Times New Roman" w:cs="Times New Roman"/>
          <w:sz w:val="32"/>
          <w:szCs w:val="32"/>
        </w:rPr>
      </w:pPr>
      <w:r>
        <w:rPr>
          <w:rFonts w:ascii="Times New Roman" w:hAnsi="Times New Roman"/>
          <w:sz w:val="32"/>
          <w:szCs w:val="32"/>
          <w:rtl w:val="0"/>
          <w:lang w:val="en-US"/>
        </w:rPr>
        <w:t>Why did we choose these base papers?</w:t>
      </w:r>
    </w:p>
    <w:p>
      <w:pPr>
        <w:pStyle w:val="8"/>
        <w:framePr w:w="0" w:hRule="auto" w:wrap="auto" w:vAnchor="margin" w:hAnchor="text" w:yAlign="inline"/>
        <w:rPr>
          <w:rFonts w:ascii="Times New Roman" w:hAnsi="Times New Roman" w:eastAsia="Times New Roman" w:cs="Times New Roman"/>
          <w:sz w:val="32"/>
          <w:szCs w:val="32"/>
        </w:rPr>
      </w:pPr>
      <w:r>
        <w:rPr>
          <w:rFonts w:ascii="Times New Roman" w:hAnsi="Times New Roman"/>
          <w:sz w:val="32"/>
          <w:szCs w:val="32"/>
          <w:rtl w:val="0"/>
          <w:lang w:val="en-US"/>
        </w:rPr>
        <w:t xml:space="preserve">     1-The authors of the base papers have adapted a very easy method of explanation making it simple for the readers to understand the complex algorithms.</w:t>
      </w:r>
    </w:p>
    <w:p>
      <w:pPr>
        <w:pStyle w:val="9"/>
        <w:framePr w:w="0" w:hRule="auto" w:wrap="auto" w:vAnchor="margin" w:hAnchor="text" w:yAlign="inline"/>
        <w:numPr>
          <w:ilvl w:val="0"/>
          <w:numId w:val="3"/>
        </w:numPr>
        <w:bidi w:val="0"/>
        <w:ind w:right="0"/>
        <w:jc w:val="left"/>
        <w:rPr>
          <w:rFonts w:ascii="Times New Roman" w:hAnsi="Times New Roman"/>
          <w:sz w:val="32"/>
          <w:szCs w:val="32"/>
          <w:rtl w:val="0"/>
          <w:lang w:val="en-US"/>
        </w:rPr>
      </w:pPr>
      <w:r>
        <w:rPr>
          <w:rFonts w:ascii="Times New Roman" w:hAnsi="Times New Roman"/>
          <w:sz w:val="32"/>
          <w:szCs w:val="32"/>
          <w:rtl w:val="0"/>
          <w:lang w:val="en-US"/>
        </w:rPr>
        <w:t>These papers were easy to access online.</w:t>
      </w:r>
    </w:p>
    <w:p>
      <w:pPr>
        <w:pStyle w:val="9"/>
        <w:framePr w:w="0" w:hRule="auto" w:wrap="auto" w:vAnchor="margin" w:hAnchor="text" w:yAlign="inline"/>
        <w:numPr>
          <w:ilvl w:val="0"/>
          <w:numId w:val="4"/>
        </w:numPr>
        <w:bidi w:val="0"/>
        <w:ind w:right="0"/>
        <w:jc w:val="left"/>
        <w:rPr>
          <w:rFonts w:ascii="Times New Roman" w:hAnsi="Times New Roman"/>
          <w:sz w:val="32"/>
          <w:szCs w:val="32"/>
          <w:rtl w:val="0"/>
          <w:lang w:val="en-US"/>
        </w:rPr>
      </w:pPr>
      <w:r>
        <w:rPr>
          <w:rFonts w:ascii="Times New Roman" w:hAnsi="Times New Roman"/>
          <w:sz w:val="32"/>
          <w:szCs w:val="32"/>
          <w:rtl w:val="0"/>
          <w:lang w:val="en-US"/>
        </w:rPr>
        <w:t>There is proper pictorial/tabular explanation of the algorithm techniques taken up.</w:t>
      </w:r>
    </w:p>
    <w:p>
      <w:pPr>
        <w:pStyle w:val="9"/>
        <w:framePr w:w="0" w:hRule="auto" w:wrap="auto" w:vAnchor="margin" w:hAnchor="text" w:yAlign="inline"/>
        <w:numPr>
          <w:ilvl w:val="0"/>
          <w:numId w:val="4"/>
        </w:numPr>
        <w:bidi w:val="0"/>
        <w:ind w:right="0"/>
        <w:jc w:val="left"/>
        <w:rPr>
          <w:rFonts w:ascii="Times New Roman" w:hAnsi="Times New Roman"/>
          <w:sz w:val="32"/>
          <w:szCs w:val="32"/>
          <w:rtl w:val="0"/>
          <w:lang w:val="en-US"/>
        </w:rPr>
      </w:pPr>
      <w:r>
        <w:rPr>
          <w:rFonts w:ascii="Times New Roman" w:hAnsi="Times New Roman"/>
          <w:sz w:val="32"/>
          <w:szCs w:val="32"/>
          <w:rtl w:val="0"/>
          <w:lang w:val="en-US"/>
        </w:rPr>
        <w:t>Proper references are stated at the end</w:t>
      </w:r>
    </w:p>
    <w:p>
      <w:pPr>
        <w:pStyle w:val="9"/>
        <w:framePr w:w="0" w:hRule="auto" w:wrap="auto" w:vAnchor="margin" w:hAnchor="text" w:yAlign="inline"/>
        <w:numPr>
          <w:ilvl w:val="0"/>
          <w:numId w:val="4"/>
        </w:numPr>
        <w:bidi w:val="0"/>
        <w:ind w:right="0"/>
        <w:jc w:val="left"/>
        <w:rPr>
          <w:rFonts w:ascii="Times New Roman" w:hAnsi="Times New Roman"/>
          <w:sz w:val="32"/>
          <w:szCs w:val="32"/>
          <w:rtl w:val="0"/>
          <w:lang w:val="en-US"/>
        </w:rPr>
      </w:pPr>
      <w:r>
        <w:rPr>
          <w:rFonts w:ascii="Times New Roman" w:hAnsi="Times New Roman"/>
          <w:sz w:val="32"/>
          <w:szCs w:val="32"/>
          <w:rtl w:val="0"/>
          <w:lang w:val="en-US"/>
        </w:rPr>
        <w:t>One of the papers also contains the practical applications of the problem and algorithm technique.</w:t>
      </w:r>
    </w:p>
    <w:p>
      <w:pPr>
        <w:pStyle w:val="8"/>
        <w:framePr w:w="0" w:hRule="auto" w:wrap="auto" w:vAnchor="margin" w:hAnchor="text" w:yAlign="inline"/>
        <w:jc w:val="center"/>
        <w:rPr>
          <w:rFonts w:ascii="Times New Roman" w:hAnsi="Times New Roman" w:eastAsia="Times New Roman" w:cs="Times New Roman"/>
          <w:sz w:val="32"/>
          <w:szCs w:val="32"/>
        </w:rPr>
      </w:pPr>
    </w:p>
    <w:p>
      <w:pPr>
        <w:pStyle w:val="8"/>
        <w:framePr w:w="0" w:hRule="auto" w:wrap="auto" w:vAnchor="margin" w:hAnchor="text" w:yAlign="inline"/>
        <w:jc w:val="center"/>
        <w:rPr>
          <w:rFonts w:ascii="Times New Roman" w:hAnsi="Times New Roman" w:eastAsia="Times New Roman" w:cs="Times New Roman"/>
          <w:sz w:val="40"/>
          <w:szCs w:val="40"/>
        </w:rPr>
      </w:pPr>
      <w:r>
        <w:rPr>
          <w:rFonts w:ascii="Times New Roman" w:hAnsi="Times New Roman"/>
          <w:sz w:val="40"/>
          <w:szCs w:val="40"/>
          <w:rtl w:val="0"/>
          <w:lang w:val="en-US"/>
        </w:rPr>
        <w:t>Code for Subset-Sum Approximation:-</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lang w:val="en-US"/>
        </w:rPr>
        <w:t>#include &lt;stdio.h&gt;</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lang w:val="en-US"/>
        </w:rPr>
        <w:t>#include&lt;stdbool.h&gt;</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lang w:val="en-US"/>
        </w:rPr>
        <w:t>#include&lt;time.h&gt;</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//#include"helper.h"</w:t>
      </w:r>
    </w:p>
    <w:p>
      <w:pPr>
        <w:pStyle w:val="8"/>
        <w:framePr w:w="0" w:hRule="auto" w:wrap="auto" w:vAnchor="margin" w:hAnchor="text" w:yAlign="inline"/>
        <w:rPr>
          <w:rFonts w:ascii="Times New Roman" w:hAnsi="Times New Roman" w:eastAsia="Times New Roman" w:cs="Times New Roman"/>
          <w:sz w:val="20"/>
          <w:szCs w:val="20"/>
        </w:rPr>
      </w:pP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lang w:val="en-US"/>
        </w:rPr>
        <w:t>void swap(int *a, int *b)</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 xml:space="preserve">    int temp = *a;</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 xml:space="preserve">    *a = *b;</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 xml:space="preserve">    *b = temp;</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lang w:val="en-US"/>
        </w:rPr>
        <w:t>void bsort(int arr[], int n)</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 xml:space="preserve">    </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 xml:space="preserve">    for(int i = 0; i &lt; n-1 ; i++)</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 xml:space="preserve">    {</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 xml:space="preserve">        for(int j = 0; j &lt; n - i -1; j++)</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 xml:space="preserve">        {</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 xml:space="preserve">            if(arr[j] &gt; arr[j + 1])</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 xml:space="preserve">                swap(&amp;arr[j], &amp;arr[j + 1]);</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 xml:space="preserve">        }</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 xml:space="preserve">    }</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lang w:val="fr-FR"/>
        </w:rPr>
        <w:t>int main()</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 xml:space="preserve">    clock_t t; </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 xml:space="preserve">    t = clock(); </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 xml:space="preserve">    </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printf("\n\n\n&lt;&lt;&lt;SUBSET SUM PROBLEM WITH APPROXIMATION APPROACH&gt;&gt;&gt;&gt;\n\n");</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int N=30;</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lang w:val="en-US"/>
        </w:rPr>
        <w:t xml:space="preserve">    /*printf("Enter the total number of elements: ");</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scanf("%d",&amp;N);*/</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lang w:val="pt-PT"/>
        </w:rPr>
        <w:t>int Elements[N],i;</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for(int i=0;i&lt;N;i++)</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 xml:space="preserve">    Elements[i]=i+1;</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w:t>
      </w:r>
    </w:p>
    <w:p>
      <w:pPr>
        <w:pStyle w:val="8"/>
        <w:framePr w:w="0" w:hRule="auto" w:wrap="auto" w:vAnchor="margin" w:hAnchor="text" w:yAlign="inline"/>
        <w:rPr>
          <w:rFonts w:ascii="Times New Roman" w:hAnsi="Times New Roman" w:eastAsia="Times New Roman" w:cs="Times New Roman"/>
          <w:sz w:val="20"/>
          <w:szCs w:val="20"/>
        </w:rPr>
      </w:pP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//N=sizeof(Elements)/sizeof(Elements[0]);</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/*for(i=0;i&lt;N;i++)</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lang w:val="en-US"/>
        </w:rPr>
        <w:t>{printf("Enter element number %d: ",i);</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scanf("%d",&amp;Elements[i]);}*/</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int C=30;</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lang w:val="en-US"/>
        </w:rPr>
        <w:t>/*printf("Enter the Target Sum: ");</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scanf("%d",&amp;C);*/</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lang w:val="en-US"/>
        </w:rPr>
        <w:t>int bitmap[N], K, PSum, Iteration, Count, I, J;</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lang w:val="en-US"/>
        </w:rPr>
        <w:t>bool Found;</w:t>
      </w:r>
    </w:p>
    <w:p>
      <w:pPr>
        <w:pStyle w:val="8"/>
        <w:framePr w:w="0" w:hRule="auto" w:wrap="auto" w:vAnchor="margin" w:hAnchor="text" w:yAlign="inline"/>
        <w:rPr>
          <w:rFonts w:ascii="Times New Roman" w:hAnsi="Times New Roman" w:eastAsia="Times New Roman" w:cs="Times New Roman"/>
          <w:sz w:val="20"/>
          <w:szCs w:val="20"/>
        </w:rPr>
      </w:pP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lang w:val="fr-FR"/>
        </w:rPr>
        <w:t>bsort(Elements, N) ;</w:t>
      </w:r>
    </w:p>
    <w:p>
      <w:pPr>
        <w:pStyle w:val="8"/>
        <w:framePr w:w="0" w:hRule="auto" w:wrap="auto" w:vAnchor="margin" w:hAnchor="text" w:yAlign="inline"/>
        <w:rPr>
          <w:rFonts w:ascii="Times New Roman" w:hAnsi="Times New Roman" w:eastAsia="Times New Roman" w:cs="Times New Roman"/>
          <w:sz w:val="20"/>
          <w:szCs w:val="20"/>
        </w:rPr>
      </w:pP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lang w:val="en-US"/>
        </w:rPr>
        <w:t>Iteration =1; Count =0;</w:t>
      </w:r>
    </w:p>
    <w:p>
      <w:pPr>
        <w:pStyle w:val="8"/>
        <w:framePr w:w="0" w:hRule="auto" w:wrap="auto" w:vAnchor="margin" w:hAnchor="text" w:yAlign="inline"/>
        <w:rPr>
          <w:rFonts w:ascii="Times New Roman" w:hAnsi="Times New Roman" w:eastAsia="Times New Roman" w:cs="Times New Roman"/>
          <w:sz w:val="20"/>
          <w:szCs w:val="20"/>
        </w:rPr>
      </w:pPr>
    </w:p>
    <w:p>
      <w:pPr>
        <w:pStyle w:val="8"/>
        <w:framePr w:w="0" w:hRule="auto" w:wrap="auto" w:vAnchor="margin" w:hAnchor="text" w:yAlign="inline"/>
        <w:rPr>
          <w:rFonts w:ascii="Times New Roman" w:hAnsi="Times New Roman" w:eastAsia="Times New Roman" w:cs="Times New Roman"/>
          <w:sz w:val="20"/>
          <w:szCs w:val="20"/>
        </w:rPr>
      </w:pP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lang w:val="en-US"/>
        </w:rPr>
        <w:t>int count=0;</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for(i=0;i&lt;N;i++)</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 xml:space="preserve">    if(Elements[i]&lt;=C)</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 xml:space="preserve">    {</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 xml:space="preserve">        count++;</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 xml:space="preserve">    }  </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w:t>
      </w:r>
    </w:p>
    <w:p>
      <w:pPr>
        <w:pStyle w:val="8"/>
        <w:framePr w:w="0" w:hRule="auto" w:wrap="auto" w:vAnchor="margin" w:hAnchor="text" w:yAlign="inline"/>
        <w:rPr>
          <w:rFonts w:ascii="Times New Roman" w:hAnsi="Times New Roman" w:eastAsia="Times New Roman" w:cs="Times New Roman"/>
          <w:sz w:val="20"/>
          <w:szCs w:val="20"/>
        </w:rPr>
      </w:pP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lang w:val="en-US"/>
        </w:rPr>
        <w:t>N=count;</w:t>
      </w:r>
    </w:p>
    <w:p>
      <w:pPr>
        <w:pStyle w:val="8"/>
        <w:framePr w:w="0" w:hRule="auto" w:wrap="auto" w:vAnchor="margin" w:hAnchor="text" w:yAlign="inline"/>
        <w:rPr>
          <w:rFonts w:ascii="Times New Roman" w:hAnsi="Times New Roman" w:eastAsia="Times New Roman" w:cs="Times New Roman"/>
          <w:sz w:val="20"/>
          <w:szCs w:val="20"/>
        </w:rPr>
      </w:pP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/*for(int k=0;k&lt;N;k++)</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 xml:space="preserve">    printf("%d\t",Elements[k]);</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w:t>
      </w:r>
    </w:p>
    <w:p>
      <w:pPr>
        <w:pStyle w:val="8"/>
        <w:framePr w:w="0" w:hRule="auto" w:wrap="auto" w:vAnchor="margin" w:hAnchor="text" w:yAlign="inline"/>
        <w:rPr>
          <w:rFonts w:ascii="Times New Roman" w:hAnsi="Times New Roman" w:eastAsia="Times New Roman" w:cs="Times New Roman"/>
          <w:sz w:val="20"/>
          <w:szCs w:val="20"/>
        </w:rPr>
      </w:pPr>
    </w:p>
    <w:p>
      <w:pPr>
        <w:pStyle w:val="8"/>
        <w:framePr w:w="0" w:hRule="auto" w:wrap="auto" w:vAnchor="margin" w:hAnchor="text" w:yAlign="inline"/>
        <w:rPr>
          <w:rFonts w:ascii="Times New Roman" w:hAnsi="Times New Roman" w:eastAsia="Times New Roman" w:cs="Times New Roman"/>
          <w:sz w:val="20"/>
          <w:szCs w:val="20"/>
        </w:rPr>
      </w:pPr>
    </w:p>
    <w:p>
      <w:pPr>
        <w:pStyle w:val="8"/>
        <w:framePr w:w="0" w:hRule="auto" w:wrap="auto" w:vAnchor="margin" w:hAnchor="text" w:yAlign="inline"/>
        <w:rPr>
          <w:rFonts w:ascii="Times New Roman" w:hAnsi="Times New Roman" w:eastAsia="Times New Roman" w:cs="Times New Roman"/>
          <w:sz w:val="20"/>
          <w:szCs w:val="20"/>
        </w:rPr>
      </w:pP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 xml:space="preserve">    K=N;</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 xml:space="preserve">    //printf("%d\t%d\t%d\n",count,N,K);</w:t>
      </w:r>
    </w:p>
    <w:p>
      <w:pPr>
        <w:pStyle w:val="8"/>
        <w:framePr w:w="0" w:hRule="auto" w:wrap="auto" w:vAnchor="margin" w:hAnchor="text" w:yAlign="inline"/>
        <w:rPr>
          <w:rFonts w:ascii="Times New Roman" w:hAnsi="Times New Roman" w:eastAsia="Times New Roman" w:cs="Times New Roman"/>
          <w:sz w:val="20"/>
          <w:szCs w:val="20"/>
        </w:rPr>
      </w:pP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 xml:space="preserve">    for(I=K-1;I&gt;=0;I--)</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 xml:space="preserve">    {</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 xml:space="preserve">        bitmap[I]=0;</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 xml:space="preserve">    }</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 xml:space="preserve">    </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lang w:val="en-US"/>
        </w:rPr>
        <w:t>//checked</w:t>
      </w:r>
    </w:p>
    <w:p>
      <w:pPr>
        <w:pStyle w:val="8"/>
        <w:framePr w:w="0" w:hRule="auto" w:wrap="auto" w:vAnchor="margin" w:hAnchor="text" w:yAlign="inline"/>
        <w:rPr>
          <w:rFonts w:ascii="Times New Roman" w:hAnsi="Times New Roman" w:eastAsia="Times New Roman" w:cs="Times New Roman"/>
          <w:sz w:val="20"/>
          <w:szCs w:val="20"/>
        </w:rPr>
      </w:pP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 xml:space="preserve">    PSum=0;</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 xml:space="preserve">    </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MID:</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 xml:space="preserve">    for(I=K-1;I&gt;=0;I--)</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 xml:space="preserve">    {</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 xml:space="preserve">        if ((PSum + Elements[I]) &lt;=C)</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 xml:space="preserve">        {</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 xml:space="preserve">            </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 xml:space="preserve">            bitmap[I]=1;</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 xml:space="preserve">            PSum=PSum + Elements[I];</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 xml:space="preserve">        }</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 xml:space="preserve">        //printf("%d\t%d\t%d\n",PSum,Elements[I],bitmap[I]);</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 xml:space="preserve">    }</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 xml:space="preserve">   //printf("\n PSUM=%d\n",PSum);</w:t>
      </w:r>
    </w:p>
    <w:p>
      <w:pPr>
        <w:pStyle w:val="8"/>
        <w:framePr w:w="0" w:hRule="auto" w:wrap="auto" w:vAnchor="margin" w:hAnchor="text" w:yAlign="inline"/>
        <w:rPr>
          <w:rFonts w:ascii="Times New Roman" w:hAnsi="Times New Roman" w:eastAsia="Times New Roman" w:cs="Times New Roman"/>
          <w:sz w:val="20"/>
          <w:szCs w:val="20"/>
        </w:rPr>
      </w:pP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/*for(int k=0;k&lt;N;k++)</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 xml:space="preserve">    printf("%d\n",bitmap[k]);</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w:t>
      </w:r>
    </w:p>
    <w:p>
      <w:pPr>
        <w:pStyle w:val="8"/>
        <w:framePr w:w="0" w:hRule="auto" w:wrap="auto" w:vAnchor="margin" w:hAnchor="text" w:yAlign="inline"/>
        <w:rPr>
          <w:rFonts w:ascii="Times New Roman" w:hAnsi="Times New Roman" w:eastAsia="Times New Roman" w:cs="Times New Roman"/>
          <w:sz w:val="20"/>
          <w:szCs w:val="20"/>
        </w:rPr>
      </w:pP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 xml:space="preserve">    if (C==PSum)</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 xml:space="preserve">    {</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lang w:val="en-US"/>
        </w:rPr>
        <w:t xml:space="preserve">        printf("One possible subset for sum equal to %d\n&gt;&gt;",C);</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 xml:space="preserve">        for(i=0;i&lt;N;i++)</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 xml:space="preserve">        {</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 xml:space="preserve">            if (bitmap[i]==1)</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 xml:space="preserve">            {</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 xml:space="preserve">            printf("%d\t",Elements[i]);</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 xml:space="preserve">            }</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 xml:space="preserve">        }</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lang w:val="en-US"/>
        </w:rPr>
        <w:t xml:space="preserve">        printf("\n****************************\n");</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 xml:space="preserve">        Count++;</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 xml:space="preserve">        Found=true;</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 xml:space="preserve">    }</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 xml:space="preserve">    //printf("\n count=%d\n",Count);</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 xml:space="preserve">    </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 xml:space="preserve">    J=0;</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 xml:space="preserve">    Found=false;</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lang w:val="en-US"/>
        </w:rPr>
        <w:t xml:space="preserve">    while((J&lt;N-1)&amp;&amp;(!Found))</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 xml:space="preserve">    {</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 xml:space="preserve">        if( (bitmap[J]==0)&amp;&amp;(bitmap[J+1]==1))</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 xml:space="preserve">        {</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 xml:space="preserve">            Found = true;</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 xml:space="preserve">            break;</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 xml:space="preserve">        }</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 xml:space="preserve">        else</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 xml:space="preserve">            J++;</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 xml:space="preserve">    }</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 xml:space="preserve">    //printf("%d--",J);</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 xml:space="preserve">    //printf("\n");    </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 xml:space="preserve">    if (!Found)</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 xml:space="preserve">        goto END;</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 xml:space="preserve">    else</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 xml:space="preserve">    {</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 xml:space="preserve">        bitmap[J]=1;</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 xml:space="preserve">        bitmap[J+1]=0;</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 xml:space="preserve">        </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 xml:space="preserve">        for((I=0);I&lt;J;I++)</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 xml:space="preserve">        {</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 xml:space="preserve">            bitmap[I]=0;</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 xml:space="preserve">        }</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 xml:space="preserve">    }</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lang w:val="en-US"/>
        </w:rPr>
        <w:t xml:space="preserve">    //important checking code down here!!!!!!!</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 xml:space="preserve">   /* for(int k=0;k&lt;N;k++)</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 xml:space="preserve">    printf("%d\t",bitmap[k]);</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//printf("\n");</w:t>
      </w:r>
    </w:p>
    <w:p>
      <w:pPr>
        <w:pStyle w:val="8"/>
        <w:framePr w:w="0" w:hRule="auto" w:wrap="auto" w:vAnchor="margin" w:hAnchor="text" w:yAlign="inline"/>
        <w:rPr>
          <w:rFonts w:ascii="Times New Roman" w:hAnsi="Times New Roman" w:eastAsia="Times New Roman" w:cs="Times New Roman"/>
          <w:sz w:val="20"/>
          <w:szCs w:val="20"/>
        </w:rPr>
      </w:pP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 xml:space="preserve">    //print(bitmap,N);</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 xml:space="preserve">    PSum=0;</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 xml:space="preserve">    for(I=N-1;I&gt;=J;I--)</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 xml:space="preserve">    {</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 xml:space="preserve">        if (bitmap[I]==1)</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 xml:space="preserve">        {</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 xml:space="preserve">            PSum+=Elements[I];</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 xml:space="preserve">        }</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 xml:space="preserve">    }</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 xml:space="preserve">    K=J-1;</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 xml:space="preserve">   // printf("%d\n",PSum);</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 xml:space="preserve">    Iteration++;</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 xml:space="preserve">    //printf("%d",Iteration);</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 xml:space="preserve">    goto MID;</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 xml:space="preserve">    </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lang w:val="de-DE"/>
        </w:rPr>
        <w:t>END:</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lang w:val="en-US"/>
        </w:rPr>
        <w:t xml:space="preserve">    {printf("\n\nITERATIONS = %d\nCOUNT = %d\n********THE END*********\n",Iteration,Count);</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 xml:space="preserve">    t = clock() - t; </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lang w:val="en-US"/>
        </w:rPr>
        <w:t xml:space="preserve">    double time_taken = ((double)t)/CLOCKS_PER_SEC; // in seconds </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 xml:space="preserve">  </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lang w:val="en-US"/>
        </w:rPr>
        <w:t xml:space="preserve">    printf("\nThis problem took %f seconds to execute \n\n", time_taken); </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 xml:space="preserve">    return 0;}</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 xml:space="preserve">    </w:t>
      </w:r>
    </w:p>
    <w:p>
      <w:pPr>
        <w:pStyle w:val="8"/>
        <w:framePr w:w="0" w:hRule="auto" w:wrap="auto" w:vAnchor="margin" w:hAnchor="text" w:yAlign="inline"/>
        <w:rPr>
          <w:rFonts w:ascii="Times New Roman" w:hAnsi="Times New Roman" w:eastAsia="Times New Roman" w:cs="Times New Roman"/>
          <w:sz w:val="20"/>
          <w:szCs w:val="20"/>
        </w:rPr>
      </w:pPr>
      <w:r>
        <w:rPr>
          <w:rFonts w:ascii="Times New Roman" w:hAnsi="Times New Roman"/>
          <w:sz w:val="20"/>
          <w:szCs w:val="20"/>
          <w:rtl w:val="0"/>
        </w:rPr>
        <w:t>}</w:t>
      </w:r>
    </w:p>
    <w:p>
      <w:pPr>
        <w:pStyle w:val="8"/>
        <w:framePr w:w="0" w:hRule="auto" w:wrap="auto" w:vAnchor="margin" w:hAnchor="text" w:yAlign="inline"/>
        <w:rPr>
          <w:rFonts w:ascii="Times New Roman" w:hAnsi="Times New Roman" w:eastAsia="Times New Roman" w:cs="Times New Roman"/>
          <w:sz w:val="32"/>
          <w:szCs w:val="32"/>
        </w:rPr>
      </w:pPr>
    </w:p>
    <w:p>
      <w:pPr>
        <w:pStyle w:val="8"/>
        <w:framePr w:w="0" w:hRule="auto" w:wrap="auto" w:vAnchor="margin" w:hAnchor="text" w:yAlign="inline"/>
        <w:rPr>
          <w:rFonts w:ascii="Times New Roman" w:hAnsi="Times New Roman" w:eastAsia="Times New Roman" w:cs="Times New Roman"/>
          <w:sz w:val="32"/>
          <w:szCs w:val="32"/>
        </w:rPr>
      </w:pPr>
    </w:p>
    <w:p>
      <w:pPr>
        <w:pStyle w:val="8"/>
        <w:framePr w:w="0" w:hRule="auto" w:wrap="auto" w:vAnchor="margin" w:hAnchor="text" w:yAlign="inline"/>
        <w:rPr>
          <w:rFonts w:ascii="Times New Roman" w:hAnsi="Times New Roman" w:eastAsia="Times New Roman" w:cs="Times New Roman"/>
          <w:sz w:val="32"/>
          <w:szCs w:val="32"/>
        </w:rPr>
      </w:pPr>
    </w:p>
    <w:p>
      <w:pPr>
        <w:pStyle w:val="8"/>
        <w:framePr w:w="0" w:hRule="auto" w:wrap="auto" w:vAnchor="margin" w:hAnchor="text" w:yAlign="inline"/>
        <w:rPr>
          <w:rFonts w:ascii="Times New Roman" w:hAnsi="Times New Roman" w:eastAsia="Times New Roman" w:cs="Times New Roman"/>
          <w:sz w:val="32"/>
          <w:szCs w:val="32"/>
        </w:rPr>
      </w:pPr>
    </w:p>
    <w:p>
      <w:pPr>
        <w:pStyle w:val="8"/>
        <w:framePr w:w="0" w:hRule="auto" w:wrap="auto" w:vAnchor="margin" w:hAnchor="text" w:yAlign="inline"/>
        <w:rPr>
          <w:rFonts w:ascii="Times New Roman" w:hAnsi="Times New Roman" w:eastAsia="Times New Roman" w:cs="Times New Roman"/>
          <w:sz w:val="32"/>
          <w:szCs w:val="32"/>
        </w:rPr>
      </w:pPr>
    </w:p>
    <w:p>
      <w:pPr>
        <w:pStyle w:val="8"/>
        <w:framePr w:w="0" w:hRule="auto" w:wrap="auto" w:vAnchor="margin" w:hAnchor="text" w:yAlign="inline"/>
        <w:rPr>
          <w:rFonts w:ascii="Times New Roman" w:hAnsi="Times New Roman" w:eastAsia="Times New Roman" w:cs="Times New Roman"/>
          <w:sz w:val="32"/>
          <w:szCs w:val="32"/>
        </w:rPr>
      </w:pPr>
    </w:p>
    <w:p>
      <w:pPr>
        <w:pStyle w:val="8"/>
        <w:framePr w:w="0" w:hRule="auto" w:wrap="auto" w:vAnchor="margin" w:hAnchor="text" w:yAlign="inline"/>
        <w:rPr>
          <w:rFonts w:ascii="Times New Roman" w:hAnsi="Times New Roman" w:eastAsia="Times New Roman" w:cs="Times New Roman"/>
          <w:sz w:val="32"/>
          <w:szCs w:val="32"/>
        </w:rPr>
      </w:pPr>
    </w:p>
    <w:p>
      <w:pPr>
        <w:pStyle w:val="8"/>
        <w:framePr w:w="0" w:hRule="auto" w:wrap="auto" w:vAnchor="margin" w:hAnchor="text" w:yAlign="inline"/>
        <w:rPr>
          <w:rFonts w:ascii="Times New Roman" w:hAnsi="Times New Roman" w:eastAsia="Times New Roman" w:cs="Times New Roman"/>
          <w:sz w:val="32"/>
          <w:szCs w:val="32"/>
        </w:rPr>
      </w:pPr>
    </w:p>
    <w:p>
      <w:pPr>
        <w:pStyle w:val="8"/>
        <w:framePr w:w="0" w:hRule="auto" w:wrap="auto" w:vAnchor="margin" w:hAnchor="text" w:yAlign="inline"/>
        <w:rPr>
          <w:rFonts w:ascii="Times New Roman" w:hAnsi="Times New Roman" w:eastAsia="Times New Roman" w:cs="Times New Roman"/>
          <w:sz w:val="32"/>
          <w:szCs w:val="32"/>
        </w:rPr>
      </w:pPr>
    </w:p>
    <w:p>
      <w:pPr>
        <w:pStyle w:val="8"/>
        <w:framePr w:w="0" w:hRule="auto" w:wrap="auto" w:vAnchor="margin" w:hAnchor="text" w:yAlign="inline"/>
        <w:rPr>
          <w:rFonts w:ascii="Times New Roman" w:hAnsi="Times New Roman" w:eastAsia="Times New Roman" w:cs="Times New Roman"/>
          <w:sz w:val="32"/>
          <w:szCs w:val="32"/>
        </w:rPr>
      </w:pPr>
    </w:p>
    <w:p>
      <w:pPr>
        <w:pStyle w:val="8"/>
        <w:framePr w:w="0" w:hRule="auto" w:wrap="auto" w:vAnchor="margin" w:hAnchor="text" w:yAlign="inline"/>
        <w:rPr>
          <w:rFonts w:ascii="Times New Roman" w:hAnsi="Times New Roman" w:eastAsia="Times New Roman" w:cs="Times New Roman"/>
          <w:sz w:val="32"/>
          <w:szCs w:val="32"/>
        </w:rPr>
      </w:pPr>
    </w:p>
    <w:p>
      <w:pPr>
        <w:pStyle w:val="8"/>
        <w:framePr w:w="0" w:hRule="auto" w:wrap="auto" w:vAnchor="margin" w:hAnchor="text" w:yAlign="inline"/>
        <w:rPr>
          <w:rFonts w:ascii="Times New Roman" w:hAnsi="Times New Roman" w:eastAsia="Times New Roman" w:cs="Times New Roman"/>
          <w:sz w:val="32"/>
          <w:szCs w:val="32"/>
        </w:rPr>
      </w:pPr>
      <w:r>
        <w:rPr>
          <w:rFonts w:ascii="Times New Roman" w:hAnsi="Times New Roman"/>
          <w:sz w:val="32"/>
          <w:szCs w:val="32"/>
          <w:rtl w:val="0"/>
          <w:lang w:val="en-US"/>
        </w:rPr>
        <w:t>ScreenShots:-</w:t>
      </w:r>
    </w:p>
    <w:p>
      <w:pPr>
        <w:pStyle w:val="8"/>
        <w:framePr w:w="0" w:hRule="auto" w:wrap="auto" w:vAnchor="margin" w:hAnchor="text" w:yAlign="inline"/>
        <w:rPr>
          <w:rFonts w:ascii="Times New Roman" w:hAnsi="Times New Roman" w:eastAsia="Times New Roman" w:cs="Times New Roman"/>
          <w:sz w:val="20"/>
          <w:szCs w:val="20"/>
        </w:rPr>
      </w:pPr>
      <w:r>
        <w:drawing>
          <wp:anchor distT="57150" distB="57150" distL="57150" distR="57150" simplePos="0" relativeHeight="251661312" behindDoc="0" locked="0" layoutInCell="1" allowOverlap="1">
            <wp:simplePos x="0" y="0"/>
            <wp:positionH relativeFrom="page">
              <wp:posOffset>1010920</wp:posOffset>
            </wp:positionH>
            <wp:positionV relativeFrom="line">
              <wp:posOffset>3781425</wp:posOffset>
            </wp:positionV>
            <wp:extent cx="5688330" cy="3421380"/>
            <wp:effectExtent l="0" t="0" r="0" b="0"/>
            <wp:wrapSquare wrapText="bothSides"/>
            <wp:docPr id="107374182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7" name="officeArt object"/>
                    <pic:cNvPicPr>
                      <a:picLocks noChangeAspect="1"/>
                    </pic:cNvPicPr>
                  </pic:nvPicPr>
                  <pic:blipFill>
                    <a:blip r:embed="rId8"/>
                    <a:stretch>
                      <a:fillRect/>
                    </a:stretch>
                  </pic:blipFill>
                  <pic:spPr>
                    <a:xfrm>
                      <a:off x="0" y="0"/>
                      <a:ext cx="5688330" cy="3421380"/>
                    </a:xfrm>
                    <a:prstGeom prst="rect">
                      <a:avLst/>
                    </a:prstGeom>
                    <a:ln w="12700" cap="flat">
                      <a:noFill/>
                      <a:miter lim="400000"/>
                      <a:headEnd/>
                      <a:tailEnd/>
                    </a:ln>
                    <a:effectLst/>
                  </pic:spPr>
                </pic:pic>
              </a:graphicData>
            </a:graphic>
          </wp:anchor>
        </w:drawing>
      </w:r>
      <w:r>
        <w:drawing>
          <wp:inline distT="0" distB="0" distL="0" distR="0">
            <wp:extent cx="5727700" cy="3205480"/>
            <wp:effectExtent l="0" t="0" r="0" b="0"/>
            <wp:docPr id="107374182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8" name="officeArt object"/>
                    <pic:cNvPicPr>
                      <a:picLocks noChangeAspect="1"/>
                    </pic:cNvPicPr>
                  </pic:nvPicPr>
                  <pic:blipFill>
                    <a:blip r:embed="rId9"/>
                    <a:stretch>
                      <a:fillRect/>
                    </a:stretch>
                  </pic:blipFill>
                  <pic:spPr>
                    <a:xfrm>
                      <a:off x="0" y="0"/>
                      <a:ext cx="5727700" cy="3205887"/>
                    </a:xfrm>
                    <a:prstGeom prst="rect">
                      <a:avLst/>
                    </a:prstGeom>
                    <a:ln w="12700" cap="flat">
                      <a:noFill/>
                      <a:miter lim="400000"/>
                      <a:headEnd/>
                      <a:tailEnd/>
                    </a:ln>
                    <a:effectLst/>
                  </pic:spPr>
                </pic:pic>
              </a:graphicData>
            </a:graphic>
          </wp:inline>
        </w:drawing>
      </w:r>
    </w:p>
    <w:p>
      <w:pPr>
        <w:pStyle w:val="8"/>
        <w:framePr w:w="0" w:hRule="auto" w:wrap="auto" w:vAnchor="margin" w:hAnchor="text" w:yAlign="inline"/>
        <w:ind w:left="360" w:firstLine="0"/>
        <w:rPr>
          <w:rFonts w:ascii="Times New Roman" w:hAnsi="Times New Roman" w:eastAsia="Times New Roman" w:cs="Times New Roman"/>
          <w:sz w:val="36"/>
          <w:szCs w:val="36"/>
        </w:rPr>
      </w:pPr>
      <w:r>
        <w:drawing>
          <wp:inline distT="0" distB="0" distL="0" distR="0">
            <wp:extent cx="5727700" cy="3187065"/>
            <wp:effectExtent l="0" t="0" r="0" b="0"/>
            <wp:docPr id="1073741829"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9" name="officeArt object"/>
                    <pic:cNvPicPr>
                      <a:picLocks noChangeAspect="1"/>
                    </pic:cNvPicPr>
                  </pic:nvPicPr>
                  <pic:blipFill>
                    <a:blip r:embed="rId10"/>
                    <a:stretch>
                      <a:fillRect/>
                    </a:stretch>
                  </pic:blipFill>
                  <pic:spPr>
                    <a:xfrm>
                      <a:off x="0" y="0"/>
                      <a:ext cx="5727701" cy="3187485"/>
                    </a:xfrm>
                    <a:prstGeom prst="rect">
                      <a:avLst/>
                    </a:prstGeom>
                    <a:ln w="12700" cap="flat">
                      <a:noFill/>
                      <a:miter lim="400000"/>
                      <a:headEnd/>
                      <a:tailEnd/>
                    </a:ln>
                    <a:effectLst/>
                  </pic:spPr>
                </pic:pic>
              </a:graphicData>
            </a:graphic>
          </wp:inline>
        </w:drawing>
      </w:r>
    </w:p>
    <w:p>
      <w:pPr>
        <w:pStyle w:val="8"/>
        <w:framePr w:w="0" w:hRule="auto" w:wrap="auto" w:vAnchor="margin" w:hAnchor="text" w:yAlign="inline"/>
        <w:ind w:left="360" w:firstLine="0"/>
        <w:rPr>
          <w:rFonts w:ascii="Times New Roman" w:hAnsi="Times New Roman" w:eastAsia="Times New Roman" w:cs="Times New Roman"/>
          <w:sz w:val="36"/>
          <w:szCs w:val="36"/>
        </w:rPr>
      </w:pPr>
      <w:r>
        <w:drawing>
          <wp:inline distT="0" distB="0" distL="0" distR="0">
            <wp:extent cx="5727700" cy="3192780"/>
            <wp:effectExtent l="0" t="0" r="0" b="0"/>
            <wp:docPr id="1073741830"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officeArt object"/>
                    <pic:cNvPicPr>
                      <a:picLocks noChangeAspect="1"/>
                    </pic:cNvPicPr>
                  </pic:nvPicPr>
                  <pic:blipFill>
                    <a:blip r:embed="rId11"/>
                    <a:stretch>
                      <a:fillRect/>
                    </a:stretch>
                  </pic:blipFill>
                  <pic:spPr>
                    <a:xfrm>
                      <a:off x="0" y="0"/>
                      <a:ext cx="5727701" cy="3193197"/>
                    </a:xfrm>
                    <a:prstGeom prst="rect">
                      <a:avLst/>
                    </a:prstGeom>
                    <a:ln w="12700" cap="flat">
                      <a:noFill/>
                      <a:miter lim="400000"/>
                      <a:headEnd/>
                      <a:tailEnd/>
                    </a:ln>
                    <a:effectLst/>
                  </pic:spPr>
                </pic:pic>
              </a:graphicData>
            </a:graphic>
          </wp:inline>
        </w:drawing>
      </w:r>
    </w:p>
    <w:p>
      <w:pPr>
        <w:pStyle w:val="8"/>
        <w:framePr w:w="0" w:hRule="auto" w:wrap="auto" w:vAnchor="margin" w:hAnchor="text" w:yAlign="inline"/>
        <w:ind w:left="360" w:firstLine="0"/>
        <w:rPr>
          <w:rFonts w:ascii="Times New Roman" w:hAnsi="Times New Roman" w:eastAsia="Times New Roman" w:cs="Times New Roman"/>
          <w:sz w:val="36"/>
          <w:szCs w:val="36"/>
        </w:rPr>
      </w:pPr>
    </w:p>
    <w:p>
      <w:pPr>
        <w:pStyle w:val="8"/>
        <w:framePr w:w="0" w:hRule="auto" w:wrap="auto" w:vAnchor="margin" w:hAnchor="text" w:yAlign="inline"/>
        <w:ind w:left="360" w:firstLine="0"/>
        <w:rPr>
          <w:rFonts w:ascii="Times New Roman" w:hAnsi="Times New Roman" w:eastAsia="Times New Roman" w:cs="Times New Roman"/>
          <w:sz w:val="36"/>
          <w:szCs w:val="36"/>
        </w:rPr>
      </w:pPr>
    </w:p>
    <w:p>
      <w:pPr>
        <w:pStyle w:val="8"/>
        <w:framePr w:w="0" w:hRule="auto" w:wrap="auto" w:vAnchor="margin" w:hAnchor="text" w:yAlign="inline"/>
        <w:ind w:left="360" w:firstLine="0"/>
        <w:rPr>
          <w:rFonts w:ascii="Times New Roman" w:hAnsi="Times New Roman" w:eastAsia="Times New Roman" w:cs="Times New Roman"/>
          <w:sz w:val="36"/>
          <w:szCs w:val="36"/>
        </w:rPr>
      </w:pPr>
    </w:p>
    <w:p>
      <w:pPr>
        <w:pStyle w:val="8"/>
        <w:framePr w:w="0" w:hRule="auto" w:wrap="auto" w:vAnchor="margin" w:hAnchor="text" w:yAlign="inline"/>
        <w:ind w:left="360" w:firstLine="0"/>
        <w:rPr>
          <w:rFonts w:ascii="Times New Roman" w:hAnsi="Times New Roman" w:eastAsia="Times New Roman" w:cs="Times New Roman"/>
          <w:sz w:val="36"/>
          <w:szCs w:val="36"/>
        </w:rPr>
      </w:pPr>
    </w:p>
    <w:p>
      <w:pPr>
        <w:pStyle w:val="8"/>
        <w:framePr w:w="0" w:hRule="auto" w:wrap="auto" w:vAnchor="margin" w:hAnchor="text" w:yAlign="inline"/>
        <w:ind w:left="360" w:firstLine="0"/>
        <w:rPr>
          <w:rFonts w:ascii="Times New Roman" w:hAnsi="Times New Roman" w:eastAsia="Times New Roman" w:cs="Times New Roman"/>
          <w:sz w:val="36"/>
          <w:szCs w:val="36"/>
        </w:rPr>
      </w:pPr>
    </w:p>
    <w:p>
      <w:pPr>
        <w:pStyle w:val="8"/>
        <w:framePr w:w="0" w:hRule="auto" w:wrap="auto" w:vAnchor="margin" w:hAnchor="text" w:yAlign="inline"/>
        <w:ind w:left="360" w:firstLine="0"/>
        <w:rPr>
          <w:rFonts w:ascii="Times New Roman" w:hAnsi="Times New Roman" w:eastAsia="Times New Roman" w:cs="Times New Roman"/>
          <w:sz w:val="36"/>
          <w:szCs w:val="36"/>
        </w:rPr>
      </w:pPr>
    </w:p>
    <w:p>
      <w:pPr>
        <w:pStyle w:val="8"/>
        <w:framePr w:w="0" w:hRule="auto" w:wrap="auto" w:vAnchor="margin" w:hAnchor="text" w:yAlign="inline"/>
        <w:ind w:left="360" w:firstLine="0"/>
        <w:jc w:val="center"/>
        <w:rPr>
          <w:rFonts w:ascii="Times New Roman" w:hAnsi="Times New Roman" w:eastAsia="Times New Roman" w:cs="Times New Roman"/>
          <w:sz w:val="40"/>
          <w:szCs w:val="40"/>
        </w:rPr>
      </w:pPr>
      <w:r>
        <w:rPr>
          <w:rFonts w:ascii="Times New Roman" w:hAnsi="Times New Roman"/>
          <w:sz w:val="40"/>
          <w:szCs w:val="40"/>
          <w:rtl w:val="0"/>
          <w:lang w:val="en-US"/>
        </w:rPr>
        <w:t>Code for Backtracking approach:-</w:t>
      </w:r>
    </w:p>
    <w:p>
      <w:pPr>
        <w:pStyle w:val="8"/>
        <w:framePr w:w="0" w:hRule="auto" w:wrap="auto" w:vAnchor="margin" w:hAnchor="text" w:yAlign="inline"/>
        <w:ind w:left="360" w:firstLine="0"/>
        <w:rPr>
          <w:rFonts w:ascii="Times New Roman" w:hAnsi="Times New Roman" w:eastAsia="Times New Roman" w:cs="Times New Roman"/>
          <w:sz w:val="20"/>
          <w:szCs w:val="20"/>
        </w:rPr>
      </w:pPr>
      <w:r>
        <w:rPr>
          <w:rFonts w:ascii="Times New Roman" w:hAnsi="Times New Roman"/>
          <w:sz w:val="20"/>
          <w:szCs w:val="20"/>
          <w:rtl w:val="0"/>
          <w:lang w:val="en-US"/>
        </w:rPr>
        <w:t>#include&lt;stdio.h&gt;</w:t>
      </w:r>
    </w:p>
    <w:p>
      <w:pPr>
        <w:pStyle w:val="8"/>
        <w:framePr w:w="0" w:hRule="auto" w:wrap="auto" w:vAnchor="margin" w:hAnchor="text" w:yAlign="inline"/>
        <w:ind w:left="360" w:firstLine="0"/>
        <w:rPr>
          <w:rFonts w:ascii="Times New Roman" w:hAnsi="Times New Roman" w:eastAsia="Times New Roman" w:cs="Times New Roman"/>
          <w:sz w:val="20"/>
          <w:szCs w:val="20"/>
        </w:rPr>
      </w:pPr>
      <w:r>
        <w:rPr>
          <w:rFonts w:ascii="Times New Roman" w:hAnsi="Times New Roman"/>
          <w:sz w:val="20"/>
          <w:szCs w:val="20"/>
          <w:rtl w:val="0"/>
          <w:lang w:val="en-US"/>
        </w:rPr>
        <w:t>#include&lt;stdlib.h&gt;</w:t>
      </w:r>
    </w:p>
    <w:p>
      <w:pPr>
        <w:pStyle w:val="8"/>
        <w:framePr w:w="0" w:hRule="auto" w:wrap="auto" w:vAnchor="margin" w:hAnchor="text" w:yAlign="inline"/>
        <w:ind w:left="360" w:firstLine="0"/>
        <w:rPr>
          <w:rFonts w:ascii="Times New Roman" w:hAnsi="Times New Roman" w:eastAsia="Times New Roman" w:cs="Times New Roman"/>
          <w:sz w:val="20"/>
          <w:szCs w:val="20"/>
        </w:rPr>
      </w:pPr>
      <w:r>
        <w:rPr>
          <w:rFonts w:ascii="Times New Roman" w:hAnsi="Times New Roman"/>
          <w:sz w:val="20"/>
          <w:szCs w:val="20"/>
          <w:rtl w:val="0"/>
          <w:lang w:val="en-US"/>
        </w:rPr>
        <w:t xml:space="preserve">void displaySubset(int subSet[], int size) </w:t>
      </w:r>
    </w:p>
    <w:p>
      <w:pPr>
        <w:pStyle w:val="8"/>
        <w:framePr w:w="0" w:hRule="auto" w:wrap="auto" w:vAnchor="margin" w:hAnchor="text" w:yAlign="inline"/>
        <w:ind w:left="360" w:firstLine="0"/>
        <w:rPr>
          <w:rFonts w:ascii="Times New Roman" w:hAnsi="Times New Roman" w:eastAsia="Times New Roman" w:cs="Times New Roman"/>
          <w:sz w:val="20"/>
          <w:szCs w:val="20"/>
        </w:rPr>
      </w:pPr>
      <w:r>
        <w:rPr>
          <w:rFonts w:ascii="Times New Roman" w:hAnsi="Times New Roman"/>
          <w:sz w:val="20"/>
          <w:szCs w:val="20"/>
          <w:rtl w:val="0"/>
        </w:rPr>
        <w:t>{</w:t>
      </w:r>
    </w:p>
    <w:p>
      <w:pPr>
        <w:pStyle w:val="8"/>
        <w:framePr w:w="0" w:hRule="auto" w:wrap="auto" w:vAnchor="margin" w:hAnchor="text" w:yAlign="inline"/>
        <w:ind w:left="360" w:firstLine="0"/>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ab/>
      </w:r>
      <w:r>
        <w:rPr>
          <w:rFonts w:ascii="Times New Roman" w:hAnsi="Times New Roman" w:eastAsia="Times New Roman" w:cs="Times New Roman"/>
          <w:sz w:val="20"/>
          <w:szCs w:val="20"/>
          <w:rtl w:val="0"/>
        </w:rPr>
        <w:t>int i;</w:t>
      </w:r>
    </w:p>
    <w:p>
      <w:pPr>
        <w:pStyle w:val="8"/>
        <w:framePr w:w="0" w:hRule="auto" w:wrap="auto" w:vAnchor="margin" w:hAnchor="text" w:yAlign="inline"/>
        <w:ind w:left="360" w:firstLine="0"/>
        <w:rPr>
          <w:rFonts w:ascii="Times New Roman" w:hAnsi="Times New Roman" w:eastAsia="Times New Roman" w:cs="Times New Roman"/>
          <w:sz w:val="20"/>
          <w:szCs w:val="20"/>
        </w:rPr>
      </w:pPr>
      <w:r>
        <w:rPr>
          <w:rFonts w:ascii="Times New Roman" w:hAnsi="Times New Roman"/>
          <w:sz w:val="20"/>
          <w:szCs w:val="20"/>
          <w:rtl w:val="0"/>
        </w:rPr>
        <w:t xml:space="preserve">   for(i = 0; i &lt; size; i++) </w:t>
      </w:r>
    </w:p>
    <w:p>
      <w:pPr>
        <w:pStyle w:val="8"/>
        <w:framePr w:w="0" w:hRule="auto" w:wrap="auto" w:vAnchor="margin" w:hAnchor="text" w:yAlign="inline"/>
        <w:ind w:left="360" w:firstLine="0"/>
        <w:rPr>
          <w:rFonts w:ascii="Times New Roman" w:hAnsi="Times New Roman" w:eastAsia="Times New Roman" w:cs="Times New Roman"/>
          <w:sz w:val="20"/>
          <w:szCs w:val="20"/>
        </w:rPr>
      </w:pPr>
      <w:r>
        <w:rPr>
          <w:rFonts w:ascii="Times New Roman" w:hAnsi="Times New Roman"/>
          <w:sz w:val="20"/>
          <w:szCs w:val="20"/>
          <w:rtl w:val="0"/>
        </w:rPr>
        <w:t xml:space="preserve">   {</w:t>
      </w:r>
    </w:p>
    <w:p>
      <w:pPr>
        <w:pStyle w:val="8"/>
        <w:framePr w:w="0" w:hRule="auto" w:wrap="auto" w:vAnchor="margin" w:hAnchor="text" w:yAlign="inline"/>
        <w:ind w:left="360" w:firstLine="0"/>
        <w:rPr>
          <w:rFonts w:ascii="Times New Roman" w:hAnsi="Times New Roman" w:eastAsia="Times New Roman" w:cs="Times New Roman"/>
          <w:sz w:val="20"/>
          <w:szCs w:val="20"/>
        </w:rPr>
      </w:pPr>
      <w:r>
        <w:rPr>
          <w:rFonts w:ascii="Times New Roman" w:hAnsi="Times New Roman"/>
          <w:sz w:val="20"/>
          <w:szCs w:val="20"/>
          <w:rtl w:val="0"/>
        </w:rPr>
        <w:t xml:space="preserve">      printf("%d ",subSet[i]);</w:t>
      </w:r>
    </w:p>
    <w:p>
      <w:pPr>
        <w:pStyle w:val="8"/>
        <w:framePr w:w="0" w:hRule="auto" w:wrap="auto" w:vAnchor="margin" w:hAnchor="text" w:yAlign="inline"/>
        <w:ind w:left="360" w:firstLine="0"/>
        <w:rPr>
          <w:rFonts w:ascii="Times New Roman" w:hAnsi="Times New Roman" w:eastAsia="Times New Roman" w:cs="Times New Roman"/>
          <w:sz w:val="20"/>
          <w:szCs w:val="20"/>
        </w:rPr>
      </w:pPr>
      <w:r>
        <w:rPr>
          <w:rFonts w:ascii="Times New Roman" w:hAnsi="Times New Roman"/>
          <w:sz w:val="20"/>
          <w:szCs w:val="20"/>
          <w:rtl w:val="0"/>
        </w:rPr>
        <w:t xml:space="preserve">   }</w:t>
      </w:r>
    </w:p>
    <w:p>
      <w:pPr>
        <w:pStyle w:val="8"/>
        <w:framePr w:w="0" w:hRule="auto" w:wrap="auto" w:vAnchor="margin" w:hAnchor="text" w:yAlign="inline"/>
        <w:ind w:left="360" w:firstLine="0"/>
        <w:rPr>
          <w:rFonts w:ascii="Times New Roman" w:hAnsi="Times New Roman" w:eastAsia="Times New Roman" w:cs="Times New Roman"/>
          <w:sz w:val="20"/>
          <w:szCs w:val="20"/>
        </w:rPr>
      </w:pPr>
      <w:r>
        <w:rPr>
          <w:rFonts w:ascii="Times New Roman" w:hAnsi="Times New Roman"/>
          <w:sz w:val="20"/>
          <w:szCs w:val="20"/>
          <w:rtl w:val="0"/>
        </w:rPr>
        <w:t xml:space="preserve">   printf("\n");</w:t>
      </w:r>
    </w:p>
    <w:p>
      <w:pPr>
        <w:pStyle w:val="8"/>
        <w:framePr w:w="0" w:hRule="auto" w:wrap="auto" w:vAnchor="margin" w:hAnchor="text" w:yAlign="inline"/>
        <w:ind w:left="360" w:firstLine="0"/>
        <w:rPr>
          <w:rFonts w:ascii="Times New Roman" w:hAnsi="Times New Roman" w:eastAsia="Times New Roman" w:cs="Times New Roman"/>
          <w:sz w:val="20"/>
          <w:szCs w:val="20"/>
        </w:rPr>
      </w:pPr>
      <w:r>
        <w:rPr>
          <w:rFonts w:ascii="Times New Roman" w:hAnsi="Times New Roman"/>
          <w:sz w:val="20"/>
          <w:szCs w:val="20"/>
          <w:rtl w:val="0"/>
        </w:rPr>
        <w:t>}</w:t>
      </w:r>
    </w:p>
    <w:p>
      <w:pPr>
        <w:pStyle w:val="8"/>
        <w:framePr w:w="0" w:hRule="auto" w:wrap="auto" w:vAnchor="margin" w:hAnchor="text" w:yAlign="inline"/>
        <w:ind w:left="360" w:firstLine="0"/>
        <w:rPr>
          <w:rFonts w:ascii="Times New Roman" w:hAnsi="Times New Roman" w:eastAsia="Times New Roman" w:cs="Times New Roman"/>
          <w:sz w:val="20"/>
          <w:szCs w:val="20"/>
        </w:rPr>
      </w:pPr>
    </w:p>
    <w:p>
      <w:pPr>
        <w:pStyle w:val="8"/>
        <w:framePr w:w="0" w:hRule="auto" w:wrap="auto" w:vAnchor="margin" w:hAnchor="text" w:yAlign="inline"/>
        <w:ind w:left="360" w:firstLine="0"/>
        <w:rPr>
          <w:rFonts w:ascii="Times New Roman" w:hAnsi="Times New Roman" w:eastAsia="Times New Roman" w:cs="Times New Roman"/>
          <w:sz w:val="20"/>
          <w:szCs w:val="20"/>
        </w:rPr>
      </w:pPr>
      <w:r>
        <w:rPr>
          <w:rFonts w:ascii="Times New Roman" w:hAnsi="Times New Roman"/>
          <w:sz w:val="20"/>
          <w:szCs w:val="20"/>
          <w:rtl w:val="0"/>
          <w:lang w:val="en-US"/>
        </w:rPr>
        <w:t>void subsetSum(int set[], int subSet[], int n, int subSize, int total, int nodeCount ,int sum)</w:t>
      </w:r>
    </w:p>
    <w:p>
      <w:pPr>
        <w:pStyle w:val="8"/>
        <w:framePr w:w="0" w:hRule="auto" w:wrap="auto" w:vAnchor="margin" w:hAnchor="text" w:yAlign="inline"/>
        <w:ind w:left="360" w:firstLine="0"/>
        <w:rPr>
          <w:rFonts w:ascii="Times New Roman" w:hAnsi="Times New Roman" w:eastAsia="Times New Roman" w:cs="Times New Roman"/>
          <w:sz w:val="20"/>
          <w:szCs w:val="20"/>
        </w:rPr>
      </w:pPr>
      <w:r>
        <w:rPr>
          <w:rFonts w:ascii="Times New Roman" w:hAnsi="Times New Roman"/>
          <w:sz w:val="20"/>
          <w:szCs w:val="20"/>
          <w:rtl w:val="0"/>
        </w:rPr>
        <w:t>{</w:t>
      </w:r>
    </w:p>
    <w:p>
      <w:pPr>
        <w:pStyle w:val="8"/>
        <w:framePr w:w="0" w:hRule="auto" w:wrap="auto" w:vAnchor="margin" w:hAnchor="text" w:yAlign="inline"/>
        <w:ind w:left="360" w:firstLine="0"/>
        <w:rPr>
          <w:rFonts w:ascii="Times New Roman" w:hAnsi="Times New Roman" w:eastAsia="Times New Roman" w:cs="Times New Roman"/>
          <w:sz w:val="20"/>
          <w:szCs w:val="20"/>
        </w:rPr>
      </w:pPr>
      <w:r>
        <w:rPr>
          <w:rFonts w:ascii="Times New Roman" w:hAnsi="Times New Roman"/>
          <w:sz w:val="20"/>
          <w:szCs w:val="20"/>
          <w:rtl w:val="0"/>
        </w:rPr>
        <w:t xml:space="preserve">   if( total == sum)</w:t>
      </w:r>
    </w:p>
    <w:p>
      <w:pPr>
        <w:pStyle w:val="8"/>
        <w:framePr w:w="0" w:hRule="auto" w:wrap="auto" w:vAnchor="margin" w:hAnchor="text" w:yAlign="inline"/>
        <w:ind w:left="360" w:firstLine="0"/>
        <w:rPr>
          <w:rFonts w:ascii="Times New Roman" w:hAnsi="Times New Roman" w:eastAsia="Times New Roman" w:cs="Times New Roman"/>
          <w:sz w:val="20"/>
          <w:szCs w:val="20"/>
        </w:rPr>
      </w:pPr>
      <w:r>
        <w:rPr>
          <w:rFonts w:ascii="Times New Roman" w:hAnsi="Times New Roman"/>
          <w:sz w:val="20"/>
          <w:szCs w:val="20"/>
          <w:rtl w:val="0"/>
        </w:rPr>
        <w:t xml:space="preserve">   {</w:t>
      </w:r>
    </w:p>
    <w:p>
      <w:pPr>
        <w:pStyle w:val="8"/>
        <w:framePr w:w="0" w:hRule="auto" w:wrap="auto" w:vAnchor="margin" w:hAnchor="text" w:yAlign="inline"/>
        <w:ind w:left="360" w:firstLine="0"/>
        <w:rPr>
          <w:rFonts w:ascii="Times New Roman" w:hAnsi="Times New Roman" w:eastAsia="Times New Roman" w:cs="Times New Roman"/>
          <w:sz w:val="20"/>
          <w:szCs w:val="20"/>
        </w:rPr>
      </w:pPr>
      <w:r>
        <w:rPr>
          <w:rFonts w:ascii="Times New Roman" w:hAnsi="Times New Roman"/>
          <w:sz w:val="20"/>
          <w:szCs w:val="20"/>
          <w:rtl w:val="0"/>
        </w:rPr>
        <w:t xml:space="preserve">      displaySubset(subSet, subSize);     </w:t>
      </w:r>
    </w:p>
    <w:p>
      <w:pPr>
        <w:pStyle w:val="8"/>
        <w:framePr w:w="0" w:hRule="auto" w:wrap="auto" w:vAnchor="margin" w:hAnchor="text" w:yAlign="inline"/>
        <w:ind w:left="360" w:firstLine="0"/>
        <w:rPr>
          <w:rFonts w:ascii="Times New Roman" w:hAnsi="Times New Roman" w:eastAsia="Times New Roman" w:cs="Times New Roman"/>
          <w:sz w:val="20"/>
          <w:szCs w:val="20"/>
        </w:rPr>
      </w:pPr>
      <w:r>
        <w:rPr>
          <w:rFonts w:ascii="Times New Roman" w:hAnsi="Times New Roman"/>
          <w:sz w:val="20"/>
          <w:szCs w:val="20"/>
          <w:rtl w:val="0"/>
        </w:rPr>
        <w:t xml:space="preserve">      subsetSum(set,subSet,n,subSize-1,total-set[nodeCount],nodeCount+1,sum);    </w:t>
      </w:r>
    </w:p>
    <w:p>
      <w:pPr>
        <w:pStyle w:val="8"/>
        <w:framePr w:w="0" w:hRule="auto" w:wrap="auto" w:vAnchor="margin" w:hAnchor="text" w:yAlign="inline"/>
        <w:ind w:left="360" w:firstLine="0"/>
        <w:rPr>
          <w:rFonts w:ascii="Times New Roman" w:hAnsi="Times New Roman" w:eastAsia="Times New Roman" w:cs="Times New Roman"/>
          <w:sz w:val="20"/>
          <w:szCs w:val="20"/>
        </w:rPr>
      </w:pPr>
      <w:r>
        <w:rPr>
          <w:rFonts w:ascii="Times New Roman" w:hAnsi="Times New Roman"/>
          <w:sz w:val="20"/>
          <w:szCs w:val="20"/>
          <w:rtl w:val="0"/>
        </w:rPr>
        <w:t xml:space="preserve">      return;</w:t>
      </w:r>
    </w:p>
    <w:p>
      <w:pPr>
        <w:pStyle w:val="8"/>
        <w:framePr w:w="0" w:hRule="auto" w:wrap="auto" w:vAnchor="margin" w:hAnchor="text" w:yAlign="inline"/>
        <w:ind w:left="360" w:firstLine="0"/>
        <w:rPr>
          <w:rFonts w:ascii="Times New Roman" w:hAnsi="Times New Roman" w:eastAsia="Times New Roman" w:cs="Times New Roman"/>
          <w:sz w:val="20"/>
          <w:szCs w:val="20"/>
        </w:rPr>
      </w:pPr>
      <w:r>
        <w:rPr>
          <w:rFonts w:ascii="Times New Roman" w:hAnsi="Times New Roman"/>
          <w:sz w:val="20"/>
          <w:szCs w:val="20"/>
          <w:rtl w:val="0"/>
        </w:rPr>
        <w:t xml:space="preserve">   }</w:t>
      </w:r>
    </w:p>
    <w:p>
      <w:pPr>
        <w:pStyle w:val="8"/>
        <w:framePr w:w="0" w:hRule="auto" w:wrap="auto" w:vAnchor="margin" w:hAnchor="text" w:yAlign="inline"/>
        <w:ind w:left="360" w:firstLine="0"/>
        <w:rPr>
          <w:rFonts w:ascii="Times New Roman" w:hAnsi="Times New Roman" w:eastAsia="Times New Roman" w:cs="Times New Roman"/>
          <w:sz w:val="20"/>
          <w:szCs w:val="20"/>
        </w:rPr>
      </w:pPr>
      <w:r>
        <w:rPr>
          <w:rFonts w:ascii="Times New Roman" w:hAnsi="Times New Roman"/>
          <w:sz w:val="20"/>
          <w:szCs w:val="20"/>
          <w:rtl w:val="0"/>
        </w:rPr>
        <w:t xml:space="preserve">   else </w:t>
      </w:r>
    </w:p>
    <w:p>
      <w:pPr>
        <w:pStyle w:val="8"/>
        <w:framePr w:w="0" w:hRule="auto" w:wrap="auto" w:vAnchor="margin" w:hAnchor="text" w:yAlign="inline"/>
        <w:ind w:left="360" w:firstLine="0"/>
        <w:rPr>
          <w:rFonts w:ascii="Times New Roman" w:hAnsi="Times New Roman" w:eastAsia="Times New Roman" w:cs="Times New Roman"/>
          <w:sz w:val="20"/>
          <w:szCs w:val="20"/>
        </w:rPr>
      </w:pPr>
      <w:r>
        <w:rPr>
          <w:rFonts w:ascii="Times New Roman" w:hAnsi="Times New Roman"/>
          <w:sz w:val="20"/>
          <w:szCs w:val="20"/>
          <w:rtl w:val="0"/>
        </w:rPr>
        <w:t xml:space="preserve">   {</w:t>
      </w:r>
    </w:p>
    <w:p>
      <w:pPr>
        <w:pStyle w:val="8"/>
        <w:framePr w:w="0" w:hRule="auto" w:wrap="auto" w:vAnchor="margin" w:hAnchor="text" w:yAlign="inline"/>
        <w:ind w:left="360" w:firstLine="0"/>
        <w:rPr>
          <w:rFonts w:ascii="Times New Roman" w:hAnsi="Times New Roman" w:eastAsia="Times New Roman" w:cs="Times New Roman"/>
          <w:sz w:val="20"/>
          <w:szCs w:val="20"/>
        </w:rPr>
      </w:pPr>
      <w:r>
        <w:rPr>
          <w:rFonts w:ascii="Times New Roman" w:hAnsi="Times New Roman"/>
          <w:sz w:val="20"/>
          <w:szCs w:val="20"/>
          <w:rtl w:val="0"/>
        </w:rPr>
        <w:t xml:space="preserve">   </w:t>
      </w:r>
      <w:r>
        <w:rPr>
          <w:rFonts w:ascii="Times New Roman" w:hAnsi="Times New Roman"/>
          <w:sz w:val="20"/>
          <w:szCs w:val="20"/>
          <w:rtl w:val="0"/>
        </w:rPr>
        <w:tab/>
      </w:r>
      <w:r>
        <w:rPr>
          <w:rFonts w:ascii="Times New Roman" w:hAnsi="Times New Roman"/>
          <w:sz w:val="20"/>
          <w:szCs w:val="20"/>
          <w:rtl w:val="0"/>
        </w:rPr>
        <w:t>int i;</w:t>
      </w:r>
    </w:p>
    <w:p>
      <w:pPr>
        <w:pStyle w:val="8"/>
        <w:framePr w:w="0" w:hRule="auto" w:wrap="auto" w:vAnchor="margin" w:hAnchor="text" w:yAlign="inline"/>
        <w:ind w:left="360" w:firstLine="0"/>
        <w:rPr>
          <w:rFonts w:ascii="Times New Roman" w:hAnsi="Times New Roman" w:eastAsia="Times New Roman" w:cs="Times New Roman"/>
          <w:sz w:val="20"/>
          <w:szCs w:val="20"/>
        </w:rPr>
      </w:pPr>
      <w:r>
        <w:rPr>
          <w:rFonts w:ascii="Times New Roman" w:hAnsi="Times New Roman"/>
          <w:sz w:val="20"/>
          <w:szCs w:val="20"/>
          <w:rtl w:val="0"/>
        </w:rPr>
        <w:t xml:space="preserve">      for(i = nodeCount; i &lt; n; i++ ) </w:t>
      </w:r>
    </w:p>
    <w:p>
      <w:pPr>
        <w:pStyle w:val="8"/>
        <w:framePr w:w="0" w:hRule="auto" w:wrap="auto" w:vAnchor="margin" w:hAnchor="text" w:yAlign="inline"/>
        <w:ind w:left="360" w:firstLine="0"/>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ab/>
      </w:r>
      <w:r>
        <w:rPr>
          <w:rFonts w:ascii="Times New Roman" w:hAnsi="Times New Roman" w:eastAsia="Times New Roman" w:cs="Times New Roman"/>
          <w:sz w:val="20"/>
          <w:szCs w:val="20"/>
          <w:rtl w:val="0"/>
        </w:rPr>
        <w:t xml:space="preserve">  {     //find node along breadth</w:t>
      </w:r>
    </w:p>
    <w:p>
      <w:pPr>
        <w:pStyle w:val="8"/>
        <w:framePr w:w="0" w:hRule="auto" w:wrap="auto" w:vAnchor="margin" w:hAnchor="text" w:yAlign="inline"/>
        <w:ind w:left="360" w:firstLine="0"/>
        <w:rPr>
          <w:rFonts w:ascii="Times New Roman" w:hAnsi="Times New Roman" w:eastAsia="Times New Roman" w:cs="Times New Roman"/>
          <w:sz w:val="20"/>
          <w:szCs w:val="20"/>
        </w:rPr>
      </w:pPr>
      <w:r>
        <w:rPr>
          <w:rFonts w:ascii="Times New Roman" w:hAnsi="Times New Roman"/>
          <w:sz w:val="20"/>
          <w:szCs w:val="20"/>
          <w:rtl w:val="0"/>
        </w:rPr>
        <w:t xml:space="preserve">         subSet[subSize] = set[i];</w:t>
      </w:r>
    </w:p>
    <w:p>
      <w:pPr>
        <w:pStyle w:val="8"/>
        <w:framePr w:w="0" w:hRule="auto" w:wrap="auto" w:vAnchor="margin" w:hAnchor="text" w:yAlign="inline"/>
        <w:ind w:left="360" w:firstLine="0"/>
        <w:rPr>
          <w:rFonts w:ascii="Times New Roman" w:hAnsi="Times New Roman" w:eastAsia="Times New Roman" w:cs="Times New Roman"/>
          <w:sz w:val="20"/>
          <w:szCs w:val="20"/>
        </w:rPr>
      </w:pPr>
      <w:r>
        <w:rPr>
          <w:rFonts w:ascii="Times New Roman" w:hAnsi="Times New Roman"/>
          <w:sz w:val="20"/>
          <w:szCs w:val="20"/>
          <w:rtl w:val="0"/>
        </w:rPr>
        <w:t xml:space="preserve">         subsetSum(set,subSet,n,subSize+1,total+set[i],i+1,sum);     </w:t>
      </w:r>
    </w:p>
    <w:p>
      <w:pPr>
        <w:pStyle w:val="8"/>
        <w:framePr w:w="0" w:hRule="auto" w:wrap="auto" w:vAnchor="margin" w:hAnchor="text" w:yAlign="inline"/>
        <w:ind w:left="360" w:firstLine="0"/>
        <w:rPr>
          <w:rFonts w:ascii="Times New Roman" w:hAnsi="Times New Roman" w:eastAsia="Times New Roman" w:cs="Times New Roman"/>
          <w:sz w:val="20"/>
          <w:szCs w:val="20"/>
        </w:rPr>
      </w:pPr>
      <w:r>
        <w:rPr>
          <w:rFonts w:ascii="Times New Roman" w:hAnsi="Times New Roman"/>
          <w:sz w:val="20"/>
          <w:szCs w:val="20"/>
          <w:rtl w:val="0"/>
        </w:rPr>
        <w:t xml:space="preserve">      }</w:t>
      </w:r>
    </w:p>
    <w:p>
      <w:pPr>
        <w:pStyle w:val="8"/>
        <w:framePr w:w="0" w:hRule="auto" w:wrap="auto" w:vAnchor="margin" w:hAnchor="text" w:yAlign="inline"/>
        <w:ind w:left="360" w:firstLine="0"/>
        <w:rPr>
          <w:rFonts w:ascii="Times New Roman" w:hAnsi="Times New Roman" w:eastAsia="Times New Roman" w:cs="Times New Roman"/>
          <w:sz w:val="20"/>
          <w:szCs w:val="20"/>
        </w:rPr>
      </w:pPr>
      <w:r>
        <w:rPr>
          <w:rFonts w:ascii="Times New Roman" w:hAnsi="Times New Roman"/>
          <w:sz w:val="20"/>
          <w:szCs w:val="20"/>
          <w:rtl w:val="0"/>
        </w:rPr>
        <w:t xml:space="preserve">   }</w:t>
      </w:r>
    </w:p>
    <w:p>
      <w:pPr>
        <w:pStyle w:val="8"/>
        <w:framePr w:w="0" w:hRule="auto" w:wrap="auto" w:vAnchor="margin" w:hAnchor="text" w:yAlign="inline"/>
        <w:ind w:left="360" w:firstLine="0"/>
        <w:rPr>
          <w:rFonts w:ascii="Times New Roman" w:hAnsi="Times New Roman" w:eastAsia="Times New Roman" w:cs="Times New Roman"/>
          <w:sz w:val="20"/>
          <w:szCs w:val="20"/>
        </w:rPr>
      </w:pPr>
      <w:r>
        <w:rPr>
          <w:rFonts w:ascii="Times New Roman" w:hAnsi="Times New Roman"/>
          <w:sz w:val="20"/>
          <w:szCs w:val="20"/>
          <w:rtl w:val="0"/>
        </w:rPr>
        <w:t>}</w:t>
      </w:r>
    </w:p>
    <w:p>
      <w:pPr>
        <w:pStyle w:val="8"/>
        <w:framePr w:w="0" w:hRule="auto" w:wrap="auto" w:vAnchor="margin" w:hAnchor="text" w:yAlign="inline"/>
        <w:ind w:left="360" w:firstLine="0"/>
        <w:rPr>
          <w:rFonts w:ascii="Times New Roman" w:hAnsi="Times New Roman" w:eastAsia="Times New Roman" w:cs="Times New Roman"/>
          <w:sz w:val="20"/>
          <w:szCs w:val="20"/>
        </w:rPr>
      </w:pPr>
    </w:p>
    <w:p>
      <w:pPr>
        <w:pStyle w:val="8"/>
        <w:framePr w:w="0" w:hRule="auto" w:wrap="auto" w:vAnchor="margin" w:hAnchor="text" w:yAlign="inline"/>
        <w:ind w:left="360" w:firstLine="0"/>
        <w:rPr>
          <w:rFonts w:ascii="Times New Roman" w:hAnsi="Times New Roman" w:eastAsia="Times New Roman" w:cs="Times New Roman"/>
          <w:sz w:val="20"/>
          <w:szCs w:val="20"/>
        </w:rPr>
      </w:pPr>
      <w:r>
        <w:rPr>
          <w:rFonts w:ascii="Times New Roman" w:hAnsi="Times New Roman"/>
          <w:sz w:val="20"/>
          <w:szCs w:val="20"/>
          <w:rtl w:val="0"/>
          <w:lang w:val="en-US"/>
        </w:rPr>
        <w:t>void findSubset(int set[], int size, int sum)</w:t>
      </w:r>
    </w:p>
    <w:p>
      <w:pPr>
        <w:pStyle w:val="8"/>
        <w:framePr w:w="0" w:hRule="auto" w:wrap="auto" w:vAnchor="margin" w:hAnchor="text" w:yAlign="inline"/>
        <w:ind w:left="360" w:firstLine="0"/>
        <w:rPr>
          <w:rFonts w:ascii="Times New Roman" w:hAnsi="Times New Roman" w:eastAsia="Times New Roman" w:cs="Times New Roman"/>
          <w:sz w:val="20"/>
          <w:szCs w:val="20"/>
        </w:rPr>
      </w:pPr>
      <w:r>
        <w:rPr>
          <w:rFonts w:ascii="Times New Roman" w:hAnsi="Times New Roman"/>
          <w:sz w:val="20"/>
          <w:szCs w:val="20"/>
          <w:rtl w:val="0"/>
        </w:rPr>
        <w:t>{</w:t>
      </w:r>
    </w:p>
    <w:p>
      <w:pPr>
        <w:pStyle w:val="8"/>
        <w:framePr w:w="0" w:hRule="auto" w:wrap="auto" w:vAnchor="margin" w:hAnchor="text" w:yAlign="inline"/>
        <w:ind w:left="360" w:firstLine="0"/>
        <w:rPr>
          <w:rFonts w:ascii="Times New Roman" w:hAnsi="Times New Roman" w:eastAsia="Times New Roman" w:cs="Times New Roman"/>
          <w:sz w:val="20"/>
          <w:szCs w:val="20"/>
        </w:rPr>
      </w:pPr>
      <w:r>
        <w:rPr>
          <w:rFonts w:ascii="Times New Roman" w:hAnsi="Times New Roman"/>
          <w:sz w:val="20"/>
          <w:szCs w:val="20"/>
          <w:rtl w:val="0"/>
        </w:rPr>
        <w:t xml:space="preserve">   int *subSet = (int*)malloc(size*sizeof(int));     </w:t>
      </w:r>
    </w:p>
    <w:p>
      <w:pPr>
        <w:pStyle w:val="8"/>
        <w:framePr w:w="0" w:hRule="auto" w:wrap="auto" w:vAnchor="margin" w:hAnchor="text" w:yAlign="inline"/>
        <w:ind w:left="360" w:firstLine="0"/>
        <w:rPr>
          <w:rFonts w:ascii="Times New Roman" w:hAnsi="Times New Roman" w:eastAsia="Times New Roman" w:cs="Times New Roman"/>
          <w:sz w:val="20"/>
          <w:szCs w:val="20"/>
        </w:rPr>
      </w:pPr>
      <w:r>
        <w:rPr>
          <w:rFonts w:ascii="Times New Roman" w:hAnsi="Times New Roman"/>
          <w:sz w:val="20"/>
          <w:szCs w:val="20"/>
          <w:rtl w:val="0"/>
        </w:rPr>
        <w:t xml:space="preserve">   subsetSum(set, subSet, size, 0, 0, 0, sum);</w:t>
      </w:r>
    </w:p>
    <w:p>
      <w:pPr>
        <w:pStyle w:val="8"/>
        <w:framePr w:w="0" w:hRule="auto" w:wrap="auto" w:vAnchor="margin" w:hAnchor="text" w:yAlign="inline"/>
        <w:ind w:left="360" w:firstLine="0"/>
        <w:rPr>
          <w:rFonts w:ascii="Times New Roman" w:hAnsi="Times New Roman" w:eastAsia="Times New Roman" w:cs="Times New Roman"/>
          <w:sz w:val="20"/>
          <w:szCs w:val="20"/>
        </w:rPr>
      </w:pPr>
      <w:r>
        <w:rPr>
          <w:rFonts w:ascii="Times New Roman" w:hAnsi="Times New Roman"/>
          <w:sz w:val="20"/>
          <w:szCs w:val="20"/>
          <w:rtl w:val="0"/>
        </w:rPr>
        <w:t xml:space="preserve">   free(subSet);</w:t>
      </w:r>
    </w:p>
    <w:p>
      <w:pPr>
        <w:pStyle w:val="8"/>
        <w:framePr w:w="0" w:hRule="auto" w:wrap="auto" w:vAnchor="margin" w:hAnchor="text" w:yAlign="inline"/>
        <w:ind w:left="360" w:firstLine="0"/>
        <w:rPr>
          <w:rFonts w:ascii="Times New Roman" w:hAnsi="Times New Roman" w:eastAsia="Times New Roman" w:cs="Times New Roman"/>
          <w:sz w:val="20"/>
          <w:szCs w:val="20"/>
        </w:rPr>
      </w:pPr>
      <w:r>
        <w:rPr>
          <w:rFonts w:ascii="Times New Roman" w:hAnsi="Times New Roman"/>
          <w:sz w:val="20"/>
          <w:szCs w:val="20"/>
          <w:rtl w:val="0"/>
        </w:rPr>
        <w:t>}</w:t>
      </w:r>
    </w:p>
    <w:p>
      <w:pPr>
        <w:pStyle w:val="8"/>
        <w:framePr w:w="0" w:hRule="auto" w:wrap="auto" w:vAnchor="margin" w:hAnchor="text" w:yAlign="inline"/>
        <w:ind w:left="360" w:firstLine="0"/>
        <w:rPr>
          <w:rFonts w:ascii="Times New Roman" w:hAnsi="Times New Roman" w:eastAsia="Times New Roman" w:cs="Times New Roman"/>
          <w:sz w:val="20"/>
          <w:szCs w:val="20"/>
        </w:rPr>
      </w:pPr>
    </w:p>
    <w:p>
      <w:pPr>
        <w:pStyle w:val="8"/>
        <w:framePr w:w="0" w:hRule="auto" w:wrap="auto" w:vAnchor="margin" w:hAnchor="text" w:yAlign="inline"/>
        <w:ind w:left="360" w:firstLine="0"/>
        <w:rPr>
          <w:rFonts w:ascii="Times New Roman" w:hAnsi="Times New Roman" w:eastAsia="Times New Roman" w:cs="Times New Roman"/>
          <w:sz w:val="20"/>
          <w:szCs w:val="20"/>
        </w:rPr>
      </w:pPr>
      <w:r>
        <w:rPr>
          <w:rFonts w:ascii="Times New Roman" w:hAnsi="Times New Roman"/>
          <w:sz w:val="20"/>
          <w:szCs w:val="20"/>
          <w:rtl w:val="0"/>
          <w:lang w:val="fr-FR"/>
        </w:rPr>
        <w:t xml:space="preserve">int main() </w:t>
      </w:r>
    </w:p>
    <w:p>
      <w:pPr>
        <w:pStyle w:val="8"/>
        <w:framePr w:w="0" w:hRule="auto" w:wrap="auto" w:vAnchor="margin" w:hAnchor="text" w:yAlign="inline"/>
        <w:ind w:left="360" w:firstLine="0"/>
        <w:rPr>
          <w:rFonts w:ascii="Times New Roman" w:hAnsi="Times New Roman" w:eastAsia="Times New Roman" w:cs="Times New Roman"/>
          <w:sz w:val="20"/>
          <w:szCs w:val="20"/>
        </w:rPr>
      </w:pPr>
      <w:r>
        <w:rPr>
          <w:rFonts w:ascii="Times New Roman" w:hAnsi="Times New Roman"/>
          <w:sz w:val="20"/>
          <w:szCs w:val="20"/>
          <w:rtl w:val="0"/>
        </w:rPr>
        <w:t>{</w:t>
      </w:r>
    </w:p>
    <w:p>
      <w:pPr>
        <w:pStyle w:val="8"/>
        <w:framePr w:w="0" w:hRule="auto" w:wrap="auto" w:vAnchor="margin" w:hAnchor="text" w:yAlign="inline"/>
        <w:ind w:left="360" w:firstLine="0"/>
        <w:rPr>
          <w:rFonts w:ascii="Times New Roman" w:hAnsi="Times New Roman" w:eastAsia="Times New Roman" w:cs="Times New Roman"/>
          <w:sz w:val="20"/>
          <w:szCs w:val="20"/>
        </w:rPr>
      </w:pPr>
      <w:r>
        <w:rPr>
          <w:rFonts w:ascii="Times New Roman" w:hAnsi="Times New Roman"/>
          <w:sz w:val="20"/>
          <w:szCs w:val="20"/>
          <w:rtl w:val="0"/>
          <w:lang w:val="en-US"/>
        </w:rPr>
        <w:t xml:space="preserve">   int weights[] = { 5,7,10, 18, 12, 20, 15,};</w:t>
      </w:r>
    </w:p>
    <w:p>
      <w:pPr>
        <w:pStyle w:val="8"/>
        <w:framePr w:w="0" w:hRule="auto" w:wrap="auto" w:vAnchor="margin" w:hAnchor="text" w:yAlign="inline"/>
        <w:ind w:left="360" w:firstLine="0"/>
        <w:rPr>
          <w:rFonts w:ascii="Times New Roman" w:hAnsi="Times New Roman" w:eastAsia="Times New Roman" w:cs="Times New Roman"/>
          <w:sz w:val="20"/>
          <w:szCs w:val="20"/>
        </w:rPr>
      </w:pPr>
      <w:r>
        <w:rPr>
          <w:rFonts w:ascii="Times New Roman" w:hAnsi="Times New Roman"/>
          <w:sz w:val="20"/>
          <w:szCs w:val="20"/>
          <w:rtl w:val="0"/>
        </w:rPr>
        <w:t xml:space="preserve">   int size = 7;</w:t>
      </w:r>
    </w:p>
    <w:p>
      <w:pPr>
        <w:pStyle w:val="8"/>
        <w:framePr w:w="0" w:hRule="auto" w:wrap="auto" w:vAnchor="margin" w:hAnchor="text" w:yAlign="inline"/>
        <w:ind w:left="360" w:firstLine="0"/>
        <w:rPr>
          <w:rFonts w:ascii="Times New Roman" w:hAnsi="Times New Roman" w:eastAsia="Times New Roman" w:cs="Times New Roman"/>
          <w:sz w:val="20"/>
          <w:szCs w:val="20"/>
        </w:rPr>
      </w:pPr>
      <w:r>
        <w:rPr>
          <w:rFonts w:ascii="Times New Roman" w:hAnsi="Times New Roman"/>
          <w:sz w:val="20"/>
          <w:szCs w:val="20"/>
          <w:rtl w:val="0"/>
          <w:lang w:val="en-US"/>
        </w:rPr>
        <w:t xml:space="preserve">   printf("The possible subsets are:-\n");</w:t>
      </w:r>
    </w:p>
    <w:p>
      <w:pPr>
        <w:pStyle w:val="8"/>
        <w:framePr w:w="0" w:hRule="auto" w:wrap="auto" w:vAnchor="margin" w:hAnchor="text" w:yAlign="inline"/>
        <w:ind w:left="360" w:firstLine="0"/>
        <w:rPr>
          <w:rFonts w:ascii="Times New Roman" w:hAnsi="Times New Roman" w:eastAsia="Times New Roman" w:cs="Times New Roman"/>
          <w:sz w:val="20"/>
          <w:szCs w:val="20"/>
        </w:rPr>
      </w:pPr>
      <w:r>
        <w:rPr>
          <w:rFonts w:ascii="Times New Roman" w:hAnsi="Times New Roman"/>
          <w:sz w:val="20"/>
          <w:szCs w:val="20"/>
          <w:rtl w:val="0"/>
          <w:lang w:val="en-US"/>
        </w:rPr>
        <w:t xml:space="preserve">   findSubset(weights, size, 30);</w:t>
      </w:r>
    </w:p>
    <w:p>
      <w:pPr>
        <w:pStyle w:val="8"/>
        <w:framePr w:w="0" w:hRule="auto" w:wrap="auto" w:vAnchor="margin" w:hAnchor="text" w:yAlign="inline"/>
        <w:ind w:left="360" w:firstLine="0"/>
        <w:rPr>
          <w:rFonts w:ascii="Times New Roman" w:hAnsi="Times New Roman" w:eastAsia="Times New Roman" w:cs="Times New Roman"/>
          <w:sz w:val="20"/>
          <w:szCs w:val="20"/>
        </w:rPr>
      </w:pPr>
      <w:r>
        <w:rPr>
          <w:rFonts w:ascii="Times New Roman" w:hAnsi="Times New Roman"/>
          <w:sz w:val="20"/>
          <w:szCs w:val="20"/>
          <w:rtl w:val="0"/>
        </w:rPr>
        <w:t>}</w:t>
      </w:r>
    </w:p>
    <w:p>
      <w:pPr>
        <w:pStyle w:val="8"/>
        <w:framePr w:w="0" w:hRule="auto" w:wrap="auto" w:vAnchor="margin" w:hAnchor="text" w:yAlign="inline"/>
        <w:ind w:left="360" w:firstLine="0"/>
        <w:rPr>
          <w:rFonts w:ascii="Times New Roman" w:hAnsi="Times New Roman" w:eastAsia="Times New Roman" w:cs="Times New Roman"/>
          <w:sz w:val="32"/>
          <w:szCs w:val="32"/>
        </w:rPr>
      </w:pPr>
      <w:r>
        <w:rPr>
          <w:rFonts w:ascii="Times New Roman" w:hAnsi="Times New Roman"/>
          <w:sz w:val="32"/>
          <w:szCs w:val="32"/>
          <w:rtl w:val="0"/>
          <w:lang w:val="en-US"/>
        </w:rPr>
        <w:t>Screenshots:-</w:t>
      </w:r>
    </w:p>
    <w:p>
      <w:pPr>
        <w:pStyle w:val="8"/>
        <w:framePr w:w="0" w:hRule="auto" w:wrap="auto" w:vAnchor="margin" w:hAnchor="text" w:yAlign="inline"/>
        <w:ind w:left="360" w:firstLine="0"/>
        <w:rPr>
          <w:rFonts w:ascii="Times New Roman" w:hAnsi="Times New Roman" w:eastAsia="Times New Roman" w:cs="Times New Roman"/>
          <w:sz w:val="32"/>
          <w:szCs w:val="32"/>
        </w:rPr>
      </w:pPr>
      <w:r>
        <w:drawing>
          <wp:inline distT="0" distB="0" distL="0" distR="0">
            <wp:extent cx="5727700" cy="3317875"/>
            <wp:effectExtent l="0" t="0" r="0" b="0"/>
            <wp:docPr id="107374183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1" name="officeArt object"/>
                    <pic:cNvPicPr>
                      <a:picLocks noChangeAspect="1"/>
                    </pic:cNvPicPr>
                  </pic:nvPicPr>
                  <pic:blipFill>
                    <a:blip r:embed="rId12"/>
                    <a:stretch>
                      <a:fillRect/>
                    </a:stretch>
                  </pic:blipFill>
                  <pic:spPr>
                    <a:xfrm>
                      <a:off x="0" y="0"/>
                      <a:ext cx="5727700" cy="3318208"/>
                    </a:xfrm>
                    <a:prstGeom prst="rect">
                      <a:avLst/>
                    </a:prstGeom>
                    <a:ln w="12700" cap="flat">
                      <a:noFill/>
                      <a:miter lim="400000"/>
                      <a:headEnd/>
                      <a:tailEnd/>
                    </a:ln>
                    <a:effectLst/>
                  </pic:spPr>
                </pic:pic>
              </a:graphicData>
            </a:graphic>
          </wp:inline>
        </w:drawing>
      </w:r>
    </w:p>
    <w:p>
      <w:pPr>
        <w:pStyle w:val="8"/>
        <w:framePr w:w="0" w:hRule="auto" w:wrap="auto" w:vAnchor="margin" w:hAnchor="text" w:yAlign="inline"/>
        <w:ind w:left="360" w:firstLine="0"/>
        <w:rPr>
          <w:rFonts w:ascii="Times New Roman" w:hAnsi="Times New Roman" w:eastAsia="Times New Roman" w:cs="Times New Roman"/>
          <w:sz w:val="32"/>
          <w:szCs w:val="32"/>
        </w:rPr>
      </w:pPr>
      <w:r>
        <w:rPr>
          <w:rFonts w:ascii="Times New Roman" w:hAnsi="Times New Roman" w:eastAsia="Times New Roman" w:cs="Times New Roman"/>
          <w:sz w:val="32"/>
          <w:szCs w:val="32"/>
        </w:rPr>
        <w:drawing>
          <wp:inline distT="0" distB="0" distL="0" distR="0">
            <wp:extent cx="5727700" cy="3579495"/>
            <wp:effectExtent l="0" t="0" r="0" b="0"/>
            <wp:docPr id="1073741832" name="officeArt object" descr="D:\DSA\Screenshot 2019-04-08 at 9.00.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2" name="officeArt object" descr="D:\DSA\Screenshot 2019-04-08 at 9.00.52 PM.png"/>
                    <pic:cNvPicPr>
                      <a:picLocks noChangeAspect="1"/>
                    </pic:cNvPicPr>
                  </pic:nvPicPr>
                  <pic:blipFill>
                    <a:blip r:embed="rId13"/>
                    <a:stretch>
                      <a:fillRect/>
                    </a:stretch>
                  </pic:blipFill>
                  <pic:spPr>
                    <a:xfrm>
                      <a:off x="0" y="0"/>
                      <a:ext cx="5727700" cy="3579813"/>
                    </a:xfrm>
                    <a:prstGeom prst="rect">
                      <a:avLst/>
                    </a:prstGeom>
                    <a:ln w="12700" cap="flat">
                      <a:noFill/>
                      <a:miter lim="400000"/>
                      <a:headEnd/>
                      <a:tailEnd/>
                    </a:ln>
                    <a:effectLst/>
                  </pic:spPr>
                </pic:pic>
              </a:graphicData>
            </a:graphic>
          </wp:inline>
        </w:drawing>
      </w:r>
    </w:p>
    <w:p>
      <w:pPr>
        <w:pStyle w:val="8"/>
        <w:framePr w:w="0" w:hRule="auto" w:wrap="auto" w:vAnchor="margin" w:hAnchor="text" w:yAlign="inline"/>
        <w:ind w:left="360" w:firstLine="0"/>
        <w:rPr>
          <w:rFonts w:ascii="Times New Roman" w:hAnsi="Times New Roman" w:eastAsia="Times New Roman" w:cs="Times New Roman"/>
          <w:sz w:val="32"/>
          <w:szCs w:val="32"/>
        </w:rPr>
      </w:pPr>
      <w:r>
        <w:rPr>
          <w:rFonts w:ascii="Times New Roman" w:hAnsi="Times New Roman" w:eastAsia="Times New Roman" w:cs="Times New Roman"/>
          <w:sz w:val="32"/>
          <w:szCs w:val="32"/>
        </w:rPr>
        <w:drawing>
          <wp:inline distT="0" distB="0" distL="0" distR="0">
            <wp:extent cx="5727700" cy="3579495"/>
            <wp:effectExtent l="0" t="0" r="0" b="0"/>
            <wp:docPr id="1073741833" name="officeArt object" descr="D:\DSA\Screenshot 2019-04-08 at 9.00.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3" name="officeArt object" descr="D:\DSA\Screenshot 2019-04-08 at 9.00.30 PM.png"/>
                    <pic:cNvPicPr>
                      <a:picLocks noChangeAspect="1"/>
                    </pic:cNvPicPr>
                  </pic:nvPicPr>
                  <pic:blipFill>
                    <a:blip r:embed="rId14"/>
                    <a:stretch>
                      <a:fillRect/>
                    </a:stretch>
                  </pic:blipFill>
                  <pic:spPr>
                    <a:xfrm>
                      <a:off x="0" y="0"/>
                      <a:ext cx="5727700" cy="3579813"/>
                    </a:xfrm>
                    <a:prstGeom prst="rect">
                      <a:avLst/>
                    </a:prstGeom>
                    <a:ln w="12700" cap="flat">
                      <a:noFill/>
                      <a:miter lim="400000"/>
                      <a:headEnd/>
                      <a:tailEnd/>
                    </a:ln>
                    <a:effectLst/>
                  </pic:spPr>
                </pic:pic>
              </a:graphicData>
            </a:graphic>
          </wp:inline>
        </w:drawing>
      </w:r>
    </w:p>
    <w:p>
      <w:pPr>
        <w:pStyle w:val="8"/>
        <w:framePr w:w="0" w:hRule="auto" w:wrap="auto" w:vAnchor="margin" w:hAnchor="text" w:yAlign="inline"/>
        <w:ind w:left="360" w:firstLine="0"/>
        <w:rPr>
          <w:rFonts w:ascii="Times New Roman" w:hAnsi="Times New Roman" w:eastAsia="Times New Roman" w:cs="Times New Roman"/>
          <w:sz w:val="32"/>
          <w:szCs w:val="32"/>
        </w:rPr>
      </w:pPr>
      <w:r>
        <w:rPr>
          <w:rFonts w:ascii="Times New Roman" w:hAnsi="Times New Roman" w:eastAsia="Times New Roman" w:cs="Times New Roman"/>
          <w:sz w:val="32"/>
          <w:szCs w:val="32"/>
        </w:rPr>
        <w:drawing>
          <wp:inline distT="0" distB="0" distL="0" distR="0">
            <wp:extent cx="5727700" cy="3579495"/>
            <wp:effectExtent l="0" t="0" r="0" b="0"/>
            <wp:docPr id="1073741834" name="officeArt object" descr="D:\DSA\Screenshot 2019-04-08 at 9.00.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4" name="officeArt object" descr="D:\DSA\Screenshot 2019-04-08 at 9.00.04 PM.png"/>
                    <pic:cNvPicPr>
                      <a:picLocks noChangeAspect="1"/>
                    </pic:cNvPicPr>
                  </pic:nvPicPr>
                  <pic:blipFill>
                    <a:blip r:embed="rId15"/>
                    <a:stretch>
                      <a:fillRect/>
                    </a:stretch>
                  </pic:blipFill>
                  <pic:spPr>
                    <a:xfrm>
                      <a:off x="0" y="0"/>
                      <a:ext cx="5727700" cy="3579813"/>
                    </a:xfrm>
                    <a:prstGeom prst="rect">
                      <a:avLst/>
                    </a:prstGeom>
                    <a:ln w="12700" cap="flat">
                      <a:noFill/>
                      <a:miter lim="400000"/>
                      <a:headEnd/>
                      <a:tailEnd/>
                    </a:ln>
                    <a:effectLst/>
                  </pic:spPr>
                </pic:pic>
              </a:graphicData>
            </a:graphic>
          </wp:inline>
        </w:drawing>
      </w:r>
    </w:p>
    <w:p>
      <w:pPr>
        <w:pStyle w:val="8"/>
        <w:framePr w:w="0" w:hRule="auto" w:wrap="auto" w:vAnchor="margin" w:hAnchor="text" w:yAlign="inline"/>
        <w:rPr>
          <w:rFonts w:ascii="Times New Roman" w:hAnsi="Times New Roman" w:eastAsia="Times New Roman" w:cs="Times New Roman"/>
          <w:sz w:val="24"/>
          <w:szCs w:val="24"/>
        </w:rPr>
      </w:pPr>
      <w:r>
        <w:rPr>
          <w:rFonts w:ascii="Times New Roman" w:hAnsi="Times New Roman"/>
          <w:sz w:val="24"/>
          <w:szCs w:val="24"/>
          <w:rtl w:val="0"/>
          <w:lang w:val="en-US"/>
        </w:rPr>
        <w:t>We tried to find various subsets by given different sets as input for each algorithm and drawn a graph which compares the efficiency of both algorithms.</w:t>
      </w:r>
    </w:p>
    <w:p>
      <w:pPr>
        <w:pStyle w:val="8"/>
        <w:framePr w:w="0" w:hRule="auto" w:wrap="auto" w:vAnchor="margin" w:hAnchor="text" w:yAlign="inline"/>
        <w:rPr>
          <w:rFonts w:ascii="Times New Roman" w:hAnsi="Times New Roman" w:eastAsia="Times New Roman" w:cs="Times New Roman"/>
          <w:sz w:val="24"/>
          <w:szCs w:val="24"/>
        </w:rPr>
      </w:pPr>
      <w:r>
        <w:rPr>
          <w:rFonts w:ascii="Times New Roman" w:hAnsi="Times New Roman"/>
          <w:sz w:val="24"/>
          <w:szCs w:val="24"/>
          <w:rtl w:val="0"/>
          <w:lang w:val="en-US"/>
        </w:rPr>
        <w:t>Graph(Using online graph maker):-</w:t>
      </w:r>
    </w:p>
    <w:p>
      <w:pPr>
        <w:pStyle w:val="8"/>
        <w:framePr w:w="0" w:hRule="auto" w:wrap="auto" w:vAnchor="margin" w:hAnchor="text" w:yAlign="inline"/>
        <w:rPr>
          <w:rFonts w:ascii="Times New Roman" w:hAnsi="Times New Roman" w:eastAsia="Times New Roman" w:cs="Times New Roman"/>
          <w:sz w:val="36"/>
          <w:szCs w:val="36"/>
        </w:rPr>
      </w:pPr>
      <w:r>
        <w:drawing>
          <wp:anchor distT="57150" distB="57150" distL="57150" distR="57150" simplePos="0" relativeHeight="251662336" behindDoc="0" locked="0" layoutInCell="1" allowOverlap="1">
            <wp:simplePos x="0" y="0"/>
            <wp:positionH relativeFrom="column">
              <wp:posOffset>0</wp:posOffset>
            </wp:positionH>
            <wp:positionV relativeFrom="line">
              <wp:posOffset>0</wp:posOffset>
            </wp:positionV>
            <wp:extent cx="5731510" cy="4079875"/>
            <wp:effectExtent l="0" t="0" r="0" b="0"/>
            <wp:wrapSquare wrapText="bothSides"/>
            <wp:docPr id="107374183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5" name="officeArt object"/>
                    <pic:cNvPicPr>
                      <a:picLocks noChangeAspect="1"/>
                    </pic:cNvPicPr>
                  </pic:nvPicPr>
                  <pic:blipFill>
                    <a:blip r:embed="rId16"/>
                    <a:stretch>
                      <a:fillRect/>
                    </a:stretch>
                  </pic:blipFill>
                  <pic:spPr>
                    <a:xfrm>
                      <a:off x="0" y="0"/>
                      <a:ext cx="5731510" cy="4079875"/>
                    </a:xfrm>
                    <a:prstGeom prst="rect">
                      <a:avLst/>
                    </a:prstGeom>
                    <a:ln w="12700" cap="flat">
                      <a:noFill/>
                      <a:miter lim="400000"/>
                      <a:headEnd/>
                      <a:tailEnd/>
                    </a:ln>
                    <a:effectLst/>
                  </pic:spPr>
                </pic:pic>
              </a:graphicData>
            </a:graphic>
          </wp:anchor>
        </w:drawing>
      </w:r>
    </w:p>
    <w:p>
      <w:pPr>
        <w:pStyle w:val="8"/>
        <w:framePr w:w="0" w:hRule="auto" w:wrap="auto" w:vAnchor="margin" w:hAnchor="text" w:yAlign="inline"/>
        <w:ind w:left="360" w:firstLine="0"/>
        <w:jc w:val="center"/>
        <w:rPr>
          <w:rFonts w:ascii="Times New Roman" w:hAnsi="Times New Roman" w:eastAsia="Times New Roman" w:cs="Times New Roman"/>
          <w:sz w:val="40"/>
          <w:szCs w:val="40"/>
        </w:rPr>
      </w:pPr>
      <w:r>
        <w:rPr>
          <w:rFonts w:ascii="Times New Roman" w:hAnsi="Times New Roman"/>
          <w:sz w:val="40"/>
          <w:szCs w:val="40"/>
          <w:rtl w:val="0"/>
          <w:lang w:val="it-IT"/>
        </w:rPr>
        <w:t>Conclusion:-</w:t>
      </w:r>
    </w:p>
    <w:p>
      <w:pPr>
        <w:pStyle w:val="8"/>
        <w:framePr w:w="0" w:hRule="auto" w:wrap="auto" w:vAnchor="margin" w:hAnchor="text" w:yAlign="inline"/>
        <w:ind w:left="360" w:firstLine="0"/>
        <w:rPr>
          <w:rFonts w:ascii="Times New Roman" w:hAnsi="Times New Roman" w:eastAsia="Times New Roman" w:cs="Times New Roman"/>
          <w:sz w:val="40"/>
          <w:szCs w:val="40"/>
        </w:rPr>
      </w:pPr>
      <w:r>
        <w:rPr>
          <w:rFonts w:ascii="Times New Roman" w:hAnsi="Times New Roman"/>
          <w:sz w:val="40"/>
          <w:szCs w:val="40"/>
          <w:rtl w:val="0"/>
          <w:lang w:val="en-US"/>
        </w:rPr>
        <w:t>As we can see clearly in the graph that the time taken in the approximation approach is way less than that in backtracking. We can say that approximation method is a much faster method. Although the length of code is bigger of approximation approach than backtracking, it is easier to understand the approximation algorithm. The use of bitmap is a unique way of selecting favourable elements.</w:t>
      </w:r>
    </w:p>
    <w:p>
      <w:pPr>
        <w:pStyle w:val="8"/>
        <w:framePr w:w="0" w:hRule="auto" w:wrap="auto" w:vAnchor="margin" w:hAnchor="text" w:yAlign="inline"/>
        <w:ind w:left="360" w:firstLine="0"/>
        <w:rPr>
          <w:rFonts w:ascii="Times New Roman" w:hAnsi="Times New Roman" w:eastAsia="Times New Roman" w:cs="Times New Roman"/>
          <w:sz w:val="40"/>
          <w:szCs w:val="40"/>
        </w:rPr>
      </w:pPr>
    </w:p>
    <w:p>
      <w:pPr>
        <w:pStyle w:val="8"/>
        <w:framePr w:w="0" w:hRule="auto" w:wrap="auto" w:vAnchor="margin" w:hAnchor="text" w:yAlign="inline"/>
        <w:ind w:left="360" w:firstLine="0"/>
        <w:jc w:val="center"/>
        <w:rPr>
          <w:rFonts w:ascii="Times New Roman" w:hAnsi="Times New Roman" w:eastAsia="Times New Roman" w:cs="Times New Roman"/>
          <w:sz w:val="40"/>
          <w:szCs w:val="40"/>
        </w:rPr>
      </w:pPr>
      <w:r>
        <w:rPr>
          <w:rFonts w:ascii="Times New Roman" w:hAnsi="Times New Roman"/>
          <w:sz w:val="40"/>
          <w:szCs w:val="40"/>
          <w:rtl w:val="0"/>
          <w:lang w:val="en-US"/>
        </w:rPr>
        <w:t>References:-</w:t>
      </w:r>
    </w:p>
    <w:p>
      <w:pPr>
        <w:pStyle w:val="11"/>
        <w:framePr w:w="0" w:hRule="auto" w:wrap="auto" w:vAnchor="margin" w:hAnchor="text" w:yAlign="inline"/>
        <w:numPr>
          <w:ilvl w:val="0"/>
          <w:numId w:val="5"/>
        </w:numPr>
        <w:bidi w:val="0"/>
        <w:spacing w:line="280" w:lineRule="atLeast"/>
        <w:ind w:right="0"/>
        <w:jc w:val="left"/>
        <w:rPr>
          <w:rFonts w:ascii="Times" w:hAnsi="Times" w:eastAsia="Times" w:cs="Times"/>
          <w:color w:val="0000EE"/>
          <w:sz w:val="24"/>
          <w:szCs w:val="24"/>
          <w:u w:val="single"/>
          <w:rtl w:val="0"/>
        </w:rPr>
      </w:pPr>
      <w:r>
        <w:rPr>
          <w:rStyle w:val="10"/>
          <w:rFonts w:ascii="Times" w:hAnsi="Times" w:eastAsia="Times" w:cs="Times"/>
          <w:color w:val="0563C1"/>
          <w:sz w:val="24"/>
          <w:szCs w:val="24"/>
          <w:u w:val="single" w:color="0563C1"/>
          <w:rtl w:val="0"/>
        </w:rPr>
        <w:fldChar w:fldCharType="begin"/>
      </w:r>
      <w:r>
        <w:rPr>
          <w:rStyle w:val="10"/>
          <w:rFonts w:ascii="Times" w:hAnsi="Times" w:eastAsia="Times" w:cs="Times"/>
          <w:color w:val="0563C1"/>
          <w:sz w:val="24"/>
          <w:szCs w:val="24"/>
          <w:u w:val="single" w:color="0563C1"/>
          <w:rtl w:val="0"/>
        </w:rPr>
        <w:instrText xml:space="preserve"> HYPERLINK "https://www.geeksforgeeks.org/"</w:instrText>
      </w:r>
      <w:r>
        <w:rPr>
          <w:rStyle w:val="10"/>
          <w:rFonts w:ascii="Times" w:hAnsi="Times" w:eastAsia="Times" w:cs="Times"/>
          <w:color w:val="0563C1"/>
          <w:sz w:val="24"/>
          <w:szCs w:val="24"/>
          <w:u w:val="single" w:color="0563C1"/>
          <w:rtl w:val="0"/>
        </w:rPr>
        <w:fldChar w:fldCharType="separate"/>
      </w:r>
      <w:r>
        <w:rPr>
          <w:rStyle w:val="10"/>
          <w:rFonts w:ascii="Times" w:hAnsi="Times"/>
          <w:color w:val="0563C1"/>
          <w:sz w:val="24"/>
          <w:szCs w:val="24"/>
          <w:u w:val="single" w:color="0563C1"/>
          <w:rtl w:val="0"/>
          <w:lang w:val="en-US"/>
        </w:rPr>
        <w:t>https://www.geeksforgeeks.org/</w:t>
      </w:r>
      <w:r>
        <w:rPr>
          <w:rFonts w:ascii="Times" w:hAnsi="Times" w:eastAsia="Times" w:cs="Times"/>
          <w:color w:val="0000EE"/>
          <w:sz w:val="24"/>
          <w:szCs w:val="24"/>
          <w:u w:val="single"/>
          <w:rtl w:val="0"/>
        </w:rPr>
        <w:fldChar w:fldCharType="end"/>
      </w:r>
    </w:p>
    <w:p>
      <w:pPr>
        <w:pStyle w:val="11"/>
        <w:framePr w:w="0" w:hRule="auto" w:wrap="auto" w:vAnchor="margin" w:hAnchor="text" w:yAlign="inline"/>
        <w:numPr>
          <w:ilvl w:val="0"/>
          <w:numId w:val="5"/>
        </w:numPr>
        <w:bidi w:val="0"/>
        <w:spacing w:line="280" w:lineRule="atLeast"/>
        <w:ind w:right="0"/>
        <w:jc w:val="left"/>
        <w:rPr>
          <w:rFonts w:ascii="Times" w:hAnsi="Times" w:eastAsia="Times" w:cs="Times"/>
          <w:color w:val="0000EE"/>
          <w:sz w:val="24"/>
          <w:szCs w:val="24"/>
          <w:u w:val="single"/>
          <w:rtl w:val="0"/>
        </w:rPr>
      </w:pPr>
      <w:r>
        <w:rPr>
          <w:rStyle w:val="10"/>
          <w:rFonts w:ascii="Times" w:hAnsi="Times" w:eastAsia="Times" w:cs="Times"/>
          <w:color w:val="0563C1"/>
          <w:sz w:val="24"/>
          <w:szCs w:val="24"/>
          <w:u w:val="single" w:color="0563C1"/>
          <w:rtl w:val="0"/>
        </w:rPr>
        <w:fldChar w:fldCharType="begin"/>
      </w:r>
      <w:r>
        <w:rPr>
          <w:rStyle w:val="10"/>
          <w:rFonts w:ascii="Times" w:hAnsi="Times" w:eastAsia="Times" w:cs="Times"/>
          <w:color w:val="0563C1"/>
          <w:sz w:val="24"/>
          <w:szCs w:val="24"/>
          <w:u w:val="single" w:color="0563C1"/>
          <w:rtl w:val="0"/>
        </w:rPr>
        <w:instrText xml:space="preserve"> HYPERLINK "https://www.onlinecharttool.com/graph/fullscreen"</w:instrText>
      </w:r>
      <w:r>
        <w:rPr>
          <w:rStyle w:val="10"/>
          <w:rFonts w:ascii="Times" w:hAnsi="Times" w:eastAsia="Times" w:cs="Times"/>
          <w:color w:val="0563C1"/>
          <w:sz w:val="24"/>
          <w:szCs w:val="24"/>
          <w:u w:val="single" w:color="0563C1"/>
          <w:rtl w:val="0"/>
        </w:rPr>
        <w:fldChar w:fldCharType="separate"/>
      </w:r>
      <w:r>
        <w:rPr>
          <w:rStyle w:val="10"/>
          <w:rFonts w:ascii="Times" w:hAnsi="Times"/>
          <w:color w:val="0563C1"/>
          <w:sz w:val="24"/>
          <w:szCs w:val="24"/>
          <w:u w:val="single" w:color="0563C1"/>
          <w:rtl w:val="0"/>
          <w:lang w:val="en-US"/>
        </w:rPr>
        <w:t>https://www.onlinecharttool.com/graph/fullscreen</w:t>
      </w:r>
      <w:r>
        <w:rPr>
          <w:rFonts w:ascii="Times" w:hAnsi="Times" w:eastAsia="Times" w:cs="Times"/>
          <w:color w:val="0000EE"/>
          <w:sz w:val="24"/>
          <w:szCs w:val="24"/>
          <w:u w:val="single"/>
          <w:rtl w:val="0"/>
        </w:rPr>
        <w:fldChar w:fldCharType="end"/>
      </w:r>
    </w:p>
    <w:p>
      <w:pPr>
        <w:pStyle w:val="11"/>
        <w:framePr w:w="0" w:hRule="auto" w:wrap="auto" w:vAnchor="margin" w:hAnchor="text" w:yAlign="inline"/>
        <w:numPr>
          <w:ilvl w:val="0"/>
          <w:numId w:val="5"/>
        </w:numPr>
        <w:bidi w:val="0"/>
        <w:spacing w:line="280" w:lineRule="atLeast"/>
        <w:ind w:right="0"/>
        <w:jc w:val="left"/>
        <w:rPr>
          <w:rFonts w:ascii="Times" w:hAnsi="Times" w:eastAsia="Times" w:cs="Times"/>
          <w:color w:val="0000EE"/>
          <w:sz w:val="24"/>
          <w:szCs w:val="24"/>
          <w:u w:val="single"/>
          <w:rtl w:val="0"/>
        </w:rPr>
      </w:pPr>
      <w:r>
        <w:rPr>
          <w:rStyle w:val="10"/>
          <w:rFonts w:ascii="Times" w:hAnsi="Times" w:eastAsia="Times" w:cs="Times"/>
          <w:color w:val="0563C1"/>
          <w:sz w:val="24"/>
          <w:szCs w:val="24"/>
          <w:u w:val="single" w:color="0563C1"/>
          <w:rtl w:val="0"/>
        </w:rPr>
        <w:fldChar w:fldCharType="begin"/>
      </w:r>
      <w:r>
        <w:rPr>
          <w:rStyle w:val="10"/>
          <w:rFonts w:ascii="Times" w:hAnsi="Times" w:eastAsia="Times" w:cs="Times"/>
          <w:color w:val="0563C1"/>
          <w:sz w:val="24"/>
          <w:szCs w:val="24"/>
          <w:u w:val="single" w:color="0563C1"/>
          <w:rtl w:val="0"/>
        </w:rPr>
        <w:instrText xml:space="preserve"> HYPERLINK "https://www.slideshare.net/ijlalhk/subset-sum-problem-dynamic-and-brute-force-approch"</w:instrText>
      </w:r>
      <w:r>
        <w:rPr>
          <w:rStyle w:val="10"/>
          <w:rFonts w:ascii="Times" w:hAnsi="Times" w:eastAsia="Times" w:cs="Times"/>
          <w:color w:val="0563C1"/>
          <w:sz w:val="24"/>
          <w:szCs w:val="24"/>
          <w:u w:val="single" w:color="0563C1"/>
          <w:rtl w:val="0"/>
        </w:rPr>
        <w:fldChar w:fldCharType="separate"/>
      </w:r>
      <w:r>
        <w:rPr>
          <w:rStyle w:val="10"/>
          <w:rFonts w:ascii="Times" w:hAnsi="Times"/>
          <w:color w:val="0563C1"/>
          <w:sz w:val="24"/>
          <w:szCs w:val="24"/>
          <w:u w:val="single" w:color="0563C1"/>
          <w:rtl w:val="0"/>
          <w:lang w:val="en-US"/>
        </w:rPr>
        <w:t>https://www.slideshare.net/ijlalhk/subset-sum-problem-dynamic-and-brute-force-approch</w:t>
      </w:r>
      <w:r>
        <w:rPr>
          <w:rFonts w:ascii="Times" w:hAnsi="Times" w:eastAsia="Times" w:cs="Times"/>
          <w:color w:val="0000EE"/>
          <w:sz w:val="24"/>
          <w:szCs w:val="24"/>
          <w:u w:val="single"/>
          <w:rtl w:val="0"/>
        </w:rPr>
        <w:fldChar w:fldCharType="end"/>
      </w:r>
    </w:p>
    <w:p>
      <w:pPr>
        <w:pStyle w:val="11"/>
        <w:framePr w:w="0" w:hRule="auto" w:wrap="auto" w:vAnchor="margin" w:hAnchor="text" w:yAlign="inline"/>
        <w:numPr>
          <w:ilvl w:val="0"/>
          <w:numId w:val="5"/>
        </w:numPr>
        <w:bidi w:val="0"/>
        <w:spacing w:line="280" w:lineRule="atLeast"/>
        <w:ind w:right="0"/>
        <w:jc w:val="left"/>
        <w:rPr>
          <w:rFonts w:ascii="Times" w:hAnsi="Times" w:eastAsia="Times" w:cs="Times"/>
          <w:color w:val="0000EE"/>
          <w:sz w:val="24"/>
          <w:szCs w:val="24"/>
          <w:u w:val="single"/>
          <w:rtl w:val="0"/>
        </w:rPr>
      </w:pPr>
      <w:r>
        <w:rPr>
          <w:rStyle w:val="10"/>
          <w:rFonts w:ascii="Times" w:hAnsi="Times" w:eastAsia="Times" w:cs="Times"/>
          <w:color w:val="0563C1"/>
          <w:sz w:val="24"/>
          <w:szCs w:val="24"/>
          <w:u w:val="single" w:color="0563C1"/>
          <w:rtl w:val="0"/>
        </w:rPr>
        <w:fldChar w:fldCharType="begin"/>
      </w:r>
      <w:r>
        <w:rPr>
          <w:rStyle w:val="10"/>
          <w:rFonts w:ascii="Times" w:hAnsi="Times" w:eastAsia="Times" w:cs="Times"/>
          <w:color w:val="0563C1"/>
          <w:sz w:val="24"/>
          <w:szCs w:val="24"/>
          <w:u w:val="single" w:color="0563C1"/>
          <w:rtl w:val="0"/>
        </w:rPr>
        <w:instrText xml:space="preserve"> HYPERLINK "https://cs.stackexchange.com/questions/13181/time-complexity-of-a-backtrack-algorithm"</w:instrText>
      </w:r>
      <w:r>
        <w:rPr>
          <w:rStyle w:val="10"/>
          <w:rFonts w:ascii="Times" w:hAnsi="Times" w:eastAsia="Times" w:cs="Times"/>
          <w:color w:val="0563C1"/>
          <w:sz w:val="24"/>
          <w:szCs w:val="24"/>
          <w:u w:val="single" w:color="0563C1"/>
          <w:rtl w:val="0"/>
        </w:rPr>
        <w:fldChar w:fldCharType="separate"/>
      </w:r>
      <w:r>
        <w:rPr>
          <w:rStyle w:val="10"/>
          <w:rFonts w:ascii="Times" w:hAnsi="Times"/>
          <w:color w:val="0563C1"/>
          <w:sz w:val="24"/>
          <w:szCs w:val="24"/>
          <w:u w:val="single" w:color="0563C1"/>
          <w:rtl w:val="0"/>
          <w:lang w:val="en-US"/>
        </w:rPr>
        <w:t>https://cs.stackexchange.com/questions/13181/time-complexity-of-a-backtrack-algorithm</w:t>
      </w:r>
      <w:r>
        <w:rPr>
          <w:rFonts w:ascii="Times" w:hAnsi="Times" w:eastAsia="Times" w:cs="Times"/>
          <w:color w:val="0000EE"/>
          <w:sz w:val="24"/>
          <w:szCs w:val="24"/>
          <w:u w:val="single"/>
          <w:rtl w:val="0"/>
        </w:rPr>
        <w:fldChar w:fldCharType="end"/>
      </w:r>
    </w:p>
    <w:p>
      <w:pPr>
        <w:pStyle w:val="11"/>
        <w:framePr w:w="0" w:hRule="auto" w:wrap="auto" w:vAnchor="margin" w:hAnchor="text" w:yAlign="inline"/>
        <w:numPr>
          <w:ilvl w:val="0"/>
          <w:numId w:val="5"/>
        </w:numPr>
        <w:bidi w:val="0"/>
        <w:spacing w:line="280" w:lineRule="atLeast"/>
        <w:ind w:right="0"/>
        <w:jc w:val="left"/>
        <w:rPr>
          <w:rFonts w:ascii="Times" w:hAnsi="Times" w:eastAsia="Times" w:cs="Times"/>
          <w:color w:val="0000EE"/>
          <w:sz w:val="24"/>
          <w:szCs w:val="24"/>
          <w:u w:val="single"/>
          <w:rtl w:val="0"/>
        </w:rPr>
      </w:pPr>
      <w:r>
        <w:rPr>
          <w:rStyle w:val="10"/>
          <w:rFonts w:ascii="Times" w:hAnsi="Times" w:eastAsia="Times" w:cs="Times"/>
          <w:color w:val="0563C1"/>
          <w:sz w:val="24"/>
          <w:szCs w:val="24"/>
          <w:u w:val="single" w:color="0563C1"/>
          <w:rtl w:val="0"/>
        </w:rPr>
        <w:fldChar w:fldCharType="begin"/>
      </w:r>
      <w:r>
        <w:rPr>
          <w:rStyle w:val="10"/>
          <w:rFonts w:ascii="Times" w:hAnsi="Times" w:eastAsia="Times" w:cs="Times"/>
          <w:color w:val="0563C1"/>
          <w:sz w:val="24"/>
          <w:szCs w:val="24"/>
          <w:u w:val="single" w:color="0563C1"/>
          <w:rtl w:val="0"/>
        </w:rPr>
        <w:instrText xml:space="preserve"> HYPERLINK "https://www.geeksforgeeks.org/how-to-measure-time-taken-by-a-program-in-c/"</w:instrText>
      </w:r>
      <w:r>
        <w:rPr>
          <w:rStyle w:val="10"/>
          <w:rFonts w:ascii="Times" w:hAnsi="Times" w:eastAsia="Times" w:cs="Times"/>
          <w:color w:val="0563C1"/>
          <w:sz w:val="24"/>
          <w:szCs w:val="24"/>
          <w:u w:val="single" w:color="0563C1"/>
          <w:rtl w:val="0"/>
        </w:rPr>
        <w:fldChar w:fldCharType="separate"/>
      </w:r>
      <w:r>
        <w:rPr>
          <w:rStyle w:val="10"/>
          <w:rFonts w:ascii="Times" w:hAnsi="Times"/>
          <w:color w:val="0563C1"/>
          <w:sz w:val="24"/>
          <w:szCs w:val="24"/>
          <w:u w:val="single" w:color="0563C1"/>
          <w:rtl w:val="0"/>
          <w:lang w:val="en-US"/>
        </w:rPr>
        <w:t>https://www.geeksforgeeks.org/how-to-measure-time-taken-by-a-program-in-c/</w:t>
      </w:r>
      <w:r>
        <w:rPr>
          <w:rFonts w:ascii="Times" w:hAnsi="Times" w:eastAsia="Times" w:cs="Times"/>
          <w:color w:val="0000EE"/>
          <w:sz w:val="24"/>
          <w:szCs w:val="24"/>
          <w:u w:val="single"/>
          <w:rtl w:val="0"/>
        </w:rPr>
        <w:fldChar w:fldCharType="end"/>
      </w:r>
    </w:p>
    <w:p>
      <w:pPr>
        <w:pStyle w:val="11"/>
        <w:framePr w:w="0" w:hRule="auto" w:wrap="auto" w:vAnchor="margin" w:hAnchor="text" w:yAlign="inline"/>
        <w:bidi w:val="0"/>
        <w:spacing w:line="280" w:lineRule="atLeast"/>
        <w:ind w:left="0" w:right="0" w:firstLine="0"/>
        <w:jc w:val="left"/>
        <w:rPr>
          <w:rFonts w:ascii="Times New Roman" w:hAnsi="Times New Roman" w:eastAsia="Times New Roman" w:cs="Times New Roman"/>
          <w:color w:val="0000EE"/>
          <w:sz w:val="36"/>
          <w:szCs w:val="36"/>
          <w:u w:val="single"/>
          <w:rtl w:val="0"/>
        </w:rPr>
      </w:pPr>
    </w:p>
    <w:p>
      <w:pPr>
        <w:pStyle w:val="8"/>
        <w:framePr w:w="0" w:hRule="auto" w:wrap="auto" w:vAnchor="margin" w:hAnchor="text" w:yAlign="inline"/>
        <w:ind w:left="360" w:firstLine="0"/>
      </w:pPr>
    </w:p>
    <w:sectPr>
      <w:headerReference r:id="rId3" w:type="default"/>
      <w:footerReference r:id="rId4" w:type="default"/>
      <w:pgSz w:w="11900" w:h="16840"/>
      <w:pgMar w:top="1440" w:right="1440" w:bottom="1440" w:left="1440" w:header="708" w:footer="708"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EFF" w:usb1="C000247B" w:usb2="00000009" w:usb3="00000000" w:csb0="200001FF" w:csb1="00000000"/>
  </w:font>
  <w:font w:name="Arial Unicode MS">
    <w:altName w:val="SimSun"/>
    <w:panose1 w:val="00000000000000000000"/>
    <w:charset w:val="86"/>
    <w:family w:val="roman"/>
    <w:pitch w:val="default"/>
    <w:sig w:usb0="00000000" w:usb1="00000000" w:usb2="00000000" w:usb3="00000000" w:csb0="00000000" w:csb1="00000000"/>
  </w:font>
  <w:font w:name="Helvetica Neue">
    <w:altName w:val="Segoe Print"/>
    <w:panose1 w:val="00000000000000000000"/>
    <w:charset w:val="00"/>
    <w:family w:val="roman"/>
    <w:pitch w:val="default"/>
    <w:sig w:usb0="00000000" w:usb1="00000000" w:usb2="00000000" w:usb3="00000000" w:csb0="00000000" w:csb1="00000000"/>
  </w:font>
  <w:font w:name="CIDFont+F1">
    <w:altName w:val="Segoe Print"/>
    <w:panose1 w:val="00000000000000000000"/>
    <w:charset w:val="00"/>
    <w:family w:val="roman"/>
    <w:pitch w:val="default"/>
    <w:sig w:usb0="00000000" w:usb1="00000000" w:usb2="00000000" w:usb3="00000000" w:csb0="00000000" w:csb1="00000000"/>
  </w:font>
  <w:font w:name="CIDFont+F2">
    <w:altName w:val="Segoe Print"/>
    <w:panose1 w:val="00000000000000000000"/>
    <w:charset w:val="00"/>
    <w:family w:val="roman"/>
    <w:pitch w:val="default"/>
    <w:sig w:usb0="00000000" w:usb1="00000000" w:usb2="00000000" w:usb3="00000000" w:csb0="00000000" w:csb1="00000000"/>
  </w:font>
  <w:font w:name="Times">
    <w:altName w:val="Times New Roman"/>
    <w:panose1 w:val="00000000000000000000"/>
    <w:charset w:val="00"/>
    <w:family w:val="roman"/>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0" w:hRule="auto" w:wrap="auto" w:vAnchor="margin" w:hAnchor="text" w:yAlign="inline"/>
      <w:bidi w:val="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0" w:hRule="auto" w:wrap="auto" w:vAnchor="margin" w:hAnchor="text" w:yAlign="inline"/>
      <w:bidi w:val="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5E306ED"/>
    <w:multiLevelType w:val="multilevel"/>
    <w:tmpl w:val="B5E306ED"/>
    <w:lvl w:ilvl="0" w:tentative="0">
      <w:start w:val="1"/>
      <w:numFmt w:val="bullet"/>
      <w:lvlText w:val="•"/>
      <w:lvlJc w:val="left"/>
      <w:pPr>
        <w:ind w:left="216" w:hanging="216"/>
      </w:pPr>
      <w:rPr>
        <w:rFonts w:hAnsi="Arial Unicode MS"/>
        <w:caps w:val="0"/>
        <w:smallCaps w:val="0"/>
        <w:strike w:val="0"/>
        <w:dstrike w:val="0"/>
        <w:outline w:val="0"/>
        <w:emboss w:val="0"/>
        <w:imprint w:val="0"/>
        <w:spacing w:val="0"/>
        <w:w w:val="100"/>
        <w:kern w:val="0"/>
        <w:position w:val="0"/>
        <w:highlight w:val="none"/>
        <w:vertAlign w:val="baseline"/>
      </w:rPr>
    </w:lvl>
    <w:lvl w:ilvl="1" w:tentative="0">
      <w:start w:val="1"/>
      <w:numFmt w:val="bullet"/>
      <w:lvlText w:val="•"/>
      <w:lvlJc w:val="left"/>
      <w:pPr>
        <w:ind w:left="936" w:hanging="216"/>
      </w:pPr>
      <w:rPr>
        <w:rFonts w:hAnsi="Arial Unicode MS"/>
        <w:caps w:val="0"/>
        <w:smallCaps w:val="0"/>
        <w:strike w:val="0"/>
        <w:dstrike w:val="0"/>
        <w:outline w:val="0"/>
        <w:emboss w:val="0"/>
        <w:imprint w:val="0"/>
        <w:spacing w:val="0"/>
        <w:w w:val="100"/>
        <w:kern w:val="0"/>
        <w:position w:val="0"/>
        <w:highlight w:val="none"/>
        <w:vertAlign w:val="baseline"/>
      </w:rPr>
    </w:lvl>
    <w:lvl w:ilvl="2" w:tentative="0">
      <w:start w:val="1"/>
      <w:numFmt w:val="bullet"/>
      <w:lvlText w:val="•"/>
      <w:lvlJc w:val="left"/>
      <w:pPr>
        <w:ind w:left="1656" w:hanging="216"/>
      </w:pPr>
      <w:rPr>
        <w:rFonts w:hAnsi="Arial Unicode MS"/>
        <w:caps w:val="0"/>
        <w:smallCaps w:val="0"/>
        <w:strike w:val="0"/>
        <w:dstrike w:val="0"/>
        <w:outline w:val="0"/>
        <w:emboss w:val="0"/>
        <w:imprint w:val="0"/>
        <w:spacing w:val="0"/>
        <w:w w:val="100"/>
        <w:kern w:val="0"/>
        <w:position w:val="0"/>
        <w:highlight w:val="none"/>
        <w:vertAlign w:val="baseline"/>
      </w:rPr>
    </w:lvl>
    <w:lvl w:ilvl="3" w:tentative="0">
      <w:start w:val="1"/>
      <w:numFmt w:val="bullet"/>
      <w:lvlText w:val="•"/>
      <w:lvlJc w:val="left"/>
      <w:pPr>
        <w:ind w:left="2376" w:hanging="216"/>
      </w:pPr>
      <w:rPr>
        <w:rFonts w:hAnsi="Arial Unicode MS"/>
        <w:caps w:val="0"/>
        <w:smallCaps w:val="0"/>
        <w:strike w:val="0"/>
        <w:dstrike w:val="0"/>
        <w:outline w:val="0"/>
        <w:emboss w:val="0"/>
        <w:imprint w:val="0"/>
        <w:spacing w:val="0"/>
        <w:w w:val="100"/>
        <w:kern w:val="0"/>
        <w:position w:val="0"/>
        <w:highlight w:val="none"/>
        <w:vertAlign w:val="baseline"/>
      </w:rPr>
    </w:lvl>
    <w:lvl w:ilvl="4" w:tentative="0">
      <w:start w:val="1"/>
      <w:numFmt w:val="bullet"/>
      <w:lvlText w:val="•"/>
      <w:lvlJc w:val="left"/>
      <w:pPr>
        <w:ind w:left="3096" w:hanging="216"/>
      </w:pPr>
      <w:rPr>
        <w:rFonts w:hAnsi="Arial Unicode MS"/>
        <w:caps w:val="0"/>
        <w:smallCaps w:val="0"/>
        <w:strike w:val="0"/>
        <w:dstrike w:val="0"/>
        <w:outline w:val="0"/>
        <w:emboss w:val="0"/>
        <w:imprint w:val="0"/>
        <w:spacing w:val="0"/>
        <w:w w:val="100"/>
        <w:kern w:val="0"/>
        <w:position w:val="0"/>
        <w:highlight w:val="none"/>
        <w:vertAlign w:val="baseline"/>
      </w:rPr>
    </w:lvl>
    <w:lvl w:ilvl="5" w:tentative="0">
      <w:start w:val="1"/>
      <w:numFmt w:val="bullet"/>
      <w:lvlText w:val="•"/>
      <w:lvlJc w:val="left"/>
      <w:pPr>
        <w:ind w:left="3816" w:hanging="216"/>
      </w:pPr>
      <w:rPr>
        <w:rFonts w:hAnsi="Arial Unicode MS"/>
        <w:caps w:val="0"/>
        <w:smallCaps w:val="0"/>
        <w:strike w:val="0"/>
        <w:dstrike w:val="0"/>
        <w:outline w:val="0"/>
        <w:emboss w:val="0"/>
        <w:imprint w:val="0"/>
        <w:spacing w:val="0"/>
        <w:w w:val="100"/>
        <w:kern w:val="0"/>
        <w:position w:val="0"/>
        <w:highlight w:val="none"/>
        <w:vertAlign w:val="baseline"/>
      </w:rPr>
    </w:lvl>
    <w:lvl w:ilvl="6" w:tentative="0">
      <w:start w:val="1"/>
      <w:numFmt w:val="bullet"/>
      <w:lvlText w:val="•"/>
      <w:lvlJc w:val="left"/>
      <w:pPr>
        <w:ind w:left="4536" w:hanging="216"/>
      </w:pPr>
      <w:rPr>
        <w:rFonts w:hAnsi="Arial Unicode MS"/>
        <w:caps w:val="0"/>
        <w:smallCaps w:val="0"/>
        <w:strike w:val="0"/>
        <w:dstrike w:val="0"/>
        <w:outline w:val="0"/>
        <w:emboss w:val="0"/>
        <w:imprint w:val="0"/>
        <w:spacing w:val="0"/>
        <w:w w:val="100"/>
        <w:kern w:val="0"/>
        <w:position w:val="0"/>
        <w:highlight w:val="none"/>
        <w:vertAlign w:val="baseline"/>
      </w:rPr>
    </w:lvl>
    <w:lvl w:ilvl="7" w:tentative="0">
      <w:start w:val="1"/>
      <w:numFmt w:val="bullet"/>
      <w:lvlText w:val="•"/>
      <w:lvlJc w:val="left"/>
      <w:pPr>
        <w:ind w:left="5256" w:hanging="216"/>
      </w:pPr>
      <w:rPr>
        <w:rFonts w:hAnsi="Arial Unicode MS"/>
        <w:caps w:val="0"/>
        <w:smallCaps w:val="0"/>
        <w:strike w:val="0"/>
        <w:dstrike w:val="0"/>
        <w:outline w:val="0"/>
        <w:emboss w:val="0"/>
        <w:imprint w:val="0"/>
        <w:spacing w:val="0"/>
        <w:w w:val="100"/>
        <w:kern w:val="0"/>
        <w:position w:val="0"/>
        <w:highlight w:val="none"/>
        <w:vertAlign w:val="baseline"/>
      </w:rPr>
    </w:lvl>
    <w:lvl w:ilvl="8" w:tentative="0">
      <w:start w:val="1"/>
      <w:numFmt w:val="bullet"/>
      <w:lvlText w:val="•"/>
      <w:lvlJc w:val="left"/>
      <w:pPr>
        <w:ind w:left="5976" w:hanging="21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nsid w:val="CF092B84"/>
    <w:multiLevelType w:val="multilevel"/>
    <w:tmpl w:val="CF092B84"/>
    <w:lvl w:ilvl="0" w:tentative="0">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entative="0">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entative="0">
      <w:start w:val="1"/>
      <w:numFmt w:val="lowerRoman"/>
      <w:lvlText w:val="%3."/>
      <w:lvlJc w:val="left"/>
      <w:pPr>
        <w:ind w:left="2160" w:hanging="290"/>
      </w:pPr>
      <w:rPr>
        <w:rFonts w:hAnsi="Arial Unicode MS"/>
        <w:caps w:val="0"/>
        <w:smallCaps w:val="0"/>
        <w:strike w:val="0"/>
        <w:dstrike w:val="0"/>
        <w:outline w:val="0"/>
        <w:emboss w:val="0"/>
        <w:imprint w:val="0"/>
        <w:spacing w:val="0"/>
        <w:w w:val="100"/>
        <w:kern w:val="0"/>
        <w:position w:val="0"/>
        <w:highlight w:val="none"/>
        <w:vertAlign w:val="baseline"/>
      </w:rPr>
    </w:lvl>
    <w:lvl w:ilvl="3" w:tentative="0">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entative="0">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entative="0">
      <w:start w:val="1"/>
      <w:numFmt w:val="lowerRoman"/>
      <w:lvlText w:val="%6."/>
      <w:lvlJc w:val="left"/>
      <w:pPr>
        <w:ind w:left="4320" w:hanging="290"/>
      </w:pPr>
      <w:rPr>
        <w:rFonts w:hAnsi="Arial Unicode MS"/>
        <w:caps w:val="0"/>
        <w:smallCaps w:val="0"/>
        <w:strike w:val="0"/>
        <w:dstrike w:val="0"/>
        <w:outline w:val="0"/>
        <w:emboss w:val="0"/>
        <w:imprint w:val="0"/>
        <w:spacing w:val="0"/>
        <w:w w:val="100"/>
        <w:kern w:val="0"/>
        <w:position w:val="0"/>
        <w:highlight w:val="none"/>
        <w:vertAlign w:val="baseline"/>
      </w:rPr>
    </w:lvl>
    <w:lvl w:ilvl="6" w:tentative="0">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entative="0">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entative="0">
      <w:start w:val="1"/>
      <w:numFmt w:val="lowerRoman"/>
      <w:lvlText w:val="%9."/>
      <w:lvlJc w:val="left"/>
      <w:pPr>
        <w:ind w:left="6480" w:hanging="29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nsid w:val="0053208E"/>
    <w:multiLevelType w:val="multilevel"/>
    <w:tmpl w:val="0053208E"/>
    <w:lvl w:ilvl="0" w:tentative="0">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entative="0">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entative="0">
      <w:start w:val="1"/>
      <w:numFmt w:val="lowerRoman"/>
      <w:lvlText w:val="%3."/>
      <w:lvlJc w:val="left"/>
      <w:pPr>
        <w:ind w:left="2160" w:hanging="380"/>
      </w:pPr>
      <w:rPr>
        <w:rFonts w:hAnsi="Arial Unicode MS"/>
        <w:caps w:val="0"/>
        <w:smallCaps w:val="0"/>
        <w:strike w:val="0"/>
        <w:dstrike w:val="0"/>
        <w:outline w:val="0"/>
        <w:emboss w:val="0"/>
        <w:imprint w:val="0"/>
        <w:spacing w:val="0"/>
        <w:w w:val="100"/>
        <w:kern w:val="0"/>
        <w:position w:val="0"/>
        <w:highlight w:val="none"/>
        <w:vertAlign w:val="baseline"/>
      </w:rPr>
    </w:lvl>
    <w:lvl w:ilvl="3" w:tentative="0">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entative="0">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entative="0">
      <w:start w:val="1"/>
      <w:numFmt w:val="lowerRoman"/>
      <w:lvlText w:val="%6."/>
      <w:lvlJc w:val="left"/>
      <w:pPr>
        <w:ind w:left="4320" w:hanging="380"/>
      </w:pPr>
      <w:rPr>
        <w:rFonts w:hAnsi="Arial Unicode MS"/>
        <w:caps w:val="0"/>
        <w:smallCaps w:val="0"/>
        <w:strike w:val="0"/>
        <w:dstrike w:val="0"/>
        <w:outline w:val="0"/>
        <w:emboss w:val="0"/>
        <w:imprint w:val="0"/>
        <w:spacing w:val="0"/>
        <w:w w:val="100"/>
        <w:kern w:val="0"/>
        <w:position w:val="0"/>
        <w:highlight w:val="none"/>
        <w:vertAlign w:val="baseline"/>
      </w:rPr>
    </w:lvl>
    <w:lvl w:ilvl="6" w:tentative="0">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entative="0">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entative="0">
      <w:start w:val="1"/>
      <w:numFmt w:val="lowerRoman"/>
      <w:lvlText w:val="%9."/>
      <w:lvlJc w:val="left"/>
      <w:pPr>
        <w:ind w:left="6480" w:hanging="38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nsid w:val="59ADCABA"/>
    <w:multiLevelType w:val="multilevel"/>
    <w:tmpl w:val="59ADCABA"/>
    <w:lvl w:ilvl="0" w:tentative="0">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entative="0">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entative="0">
      <w:start w:val="1"/>
      <w:numFmt w:val="lowerRoman"/>
      <w:lvlText w:val="%3."/>
      <w:lvlJc w:val="left"/>
      <w:pPr>
        <w:ind w:left="2160" w:hanging="340"/>
      </w:pPr>
      <w:rPr>
        <w:rFonts w:hAnsi="Arial Unicode MS"/>
        <w:caps w:val="0"/>
        <w:smallCaps w:val="0"/>
        <w:strike w:val="0"/>
        <w:dstrike w:val="0"/>
        <w:outline w:val="0"/>
        <w:emboss w:val="0"/>
        <w:imprint w:val="0"/>
        <w:spacing w:val="0"/>
        <w:w w:val="100"/>
        <w:kern w:val="0"/>
        <w:position w:val="0"/>
        <w:highlight w:val="none"/>
        <w:vertAlign w:val="baseline"/>
      </w:rPr>
    </w:lvl>
    <w:lvl w:ilvl="3" w:tentative="0">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entative="0">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entative="0">
      <w:start w:val="1"/>
      <w:numFmt w:val="lowerRoman"/>
      <w:lvlText w:val="%6."/>
      <w:lvlJc w:val="left"/>
      <w:pPr>
        <w:ind w:left="4320" w:hanging="340"/>
      </w:pPr>
      <w:rPr>
        <w:rFonts w:hAnsi="Arial Unicode MS"/>
        <w:caps w:val="0"/>
        <w:smallCaps w:val="0"/>
        <w:strike w:val="0"/>
        <w:dstrike w:val="0"/>
        <w:outline w:val="0"/>
        <w:emboss w:val="0"/>
        <w:imprint w:val="0"/>
        <w:spacing w:val="0"/>
        <w:w w:val="100"/>
        <w:kern w:val="0"/>
        <w:position w:val="0"/>
        <w:highlight w:val="none"/>
        <w:vertAlign w:val="baseline"/>
      </w:rPr>
    </w:lvl>
    <w:lvl w:ilvl="6" w:tentative="0">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entative="0">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entative="0">
      <w:start w:val="1"/>
      <w:numFmt w:val="lowerRoman"/>
      <w:lvlText w:val="%9."/>
      <w:lvlJc w:val="left"/>
      <w:pPr>
        <w:ind w:left="6480" w:hanging="34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2"/>
  </w:num>
  <w:num w:numId="2">
    <w:abstractNumId w:val="1"/>
  </w:num>
  <w:num w:numId="3">
    <w:abstractNumId w:val="3"/>
    <w:lvlOverride w:ilvl="0">
      <w:startOverride w:val="2"/>
    </w:lvlOverride>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3"/>
  <w:displayBackgroundShape w:val="1"/>
  <w:bordersDoNotSurroundHeader w:val="0"/>
  <w:bordersDoNotSurroundFooter w:val="0"/>
  <w:documentProtection w:enforcement="0"/>
  <w:defaultTabStop w:val="720"/>
  <w:noLineBreaksAfter w:lang="zh-CN" w:val="‘“(〔[{〈《「『【⦅〘〖«〝︵︷︹︻︽︿﹁﹃﹇﹙﹛﹝｢"/>
  <w:noLineBreaksBefore w:lang="zh-CN" w:val="’”)〕]}〉"/>
  <w:compat>
    <w:compatSetting w:name="compatibilityMode" w:uri="http://schemas.microsoft.com/office/word" w:val="15"/>
  </w:compat>
  <w:rsids>
    <w:rsidRoot w:val="00000000"/>
    <w:rsid w:val="6B053CF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Arial Unicode MS" w:cs="Times New Roman"/>
      </w:rPr>
    </w:r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keepNext w:val="0"/>
      <w:keepLines w:val="0"/>
      <w:pageBreakBefore w:val="0"/>
      <w:framePr w:w="0" w:hRule="auto"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spacing w:before="0" w:beforeAutospacing="0" w:after="0" w:afterAutospacing="0" w:line="240" w:lineRule="auto"/>
      <w:ind w:left="0" w:right="0" w:firstLine="0"/>
      <w:jc w:val="left"/>
      <w:outlineLvl w:val="9"/>
    </w:pPr>
    <w:rPr>
      <w:rFonts w:ascii="Times New Roman" w:hAnsi="Times New Roman" w:eastAsia="Arial Unicode MS" w:cs="Times New Roman"/>
      <w:color w:val="auto"/>
      <w:spacing w:val="0"/>
      <w:w w:val="100"/>
      <w:kern w:val="0"/>
      <w:position w:val="0"/>
      <w:sz w:val="24"/>
      <w:szCs w:val="24"/>
      <w:u w:val="none" w:color="auto"/>
      <w:vertAlign w:val="baseline"/>
      <w:lang w:val="en-US" w:eastAsia="en-US" w:bidi="ar-SA"/>
    </w:rPr>
  </w:style>
  <w:style w:type="character" w:default="1" w:styleId="3">
    <w:name w:val="Default Paragraph Font"/>
    <w:uiPriority w:val="0"/>
  </w:style>
  <w:style w:type="table" w:default="1" w:styleId="5">
    <w:name w:val="Normal Table"/>
    <w:semiHidden/>
    <w:uiPriority w:val="0"/>
    <w:tblPr>
      <w:tblCellMar>
        <w:top w:w="0" w:type="dxa"/>
        <w:left w:w="108" w:type="dxa"/>
        <w:bottom w:w="0" w:type="dxa"/>
        <w:right w:w="108" w:type="dxa"/>
      </w:tblCellMar>
    </w:tblPr>
  </w:style>
  <w:style w:type="paragraph" w:styleId="2">
    <w:name w:val="Body Text"/>
    <w:uiPriority w:val="0"/>
    <w:pPr>
      <w:keepNext w:val="0"/>
      <w:keepLines w:val="0"/>
      <w:pageBreakBefore w:val="0"/>
      <w:framePr w:w="0" w:hRule="auto" w:wrap="around"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left"/>
      <w:outlineLvl w:val="9"/>
    </w:pPr>
    <w:rPr>
      <w:rFonts w:ascii="Times New Roman" w:hAnsi="Times New Roman" w:eastAsia="Arial Unicode MS" w:cs="Arial Unicode MS"/>
      <w:color w:val="000000"/>
      <w:spacing w:val="0"/>
      <w:w w:val="100"/>
      <w:kern w:val="0"/>
      <w:position w:val="0"/>
      <w:sz w:val="35"/>
      <w:szCs w:val="35"/>
      <w:u w:val="none" w:color="000000"/>
      <w:vertAlign w:val="baseline"/>
      <w:lang w:val="en-US"/>
    </w:rPr>
  </w:style>
  <w:style w:type="character" w:styleId="4">
    <w:name w:val="Hyperlink"/>
    <w:uiPriority w:val="0"/>
    <w:rPr>
      <w:u w:val="single"/>
    </w:rPr>
  </w:style>
  <w:style w:type="table" w:customStyle="1" w:styleId="6">
    <w:name w:val="Table Normal1"/>
    <w:uiPriority w:val="0"/>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paragraph" w:customStyle="1" w:styleId="7">
    <w:name w:val="Header &amp; Footer"/>
    <w:uiPriority w:val="0"/>
    <w:pPr>
      <w:keepNext w:val="0"/>
      <w:keepLines w:val="0"/>
      <w:pageBreakBefore w:val="0"/>
      <w:framePr w:w="0" w:hRule="auto"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right" w:pos="9020"/>
      </w:tabs>
      <w:suppressAutoHyphens w:val="0"/>
      <w:bidi w:val="0"/>
      <w:spacing w:before="0" w:beforeAutospacing="0" w:after="0" w:afterAutospacing="0" w:line="240" w:lineRule="auto"/>
      <w:ind w:left="0" w:right="0" w:firstLine="0"/>
      <w:jc w:val="left"/>
      <w:outlineLvl w:val="9"/>
    </w:pPr>
    <w:rPr>
      <w:rFonts w:ascii="Helvetica Neue" w:hAnsi="Helvetica Neue" w:eastAsia="Arial Unicode MS" w:cs="Arial Unicode MS"/>
      <w:color w:val="000000"/>
      <w:spacing w:val="0"/>
      <w:w w:val="100"/>
      <w:kern w:val="0"/>
      <w:position w:val="0"/>
      <w:sz w:val="24"/>
      <w:szCs w:val="24"/>
      <w:u w:val="none" w:color="auto"/>
      <w:vertAlign w:val="baseline"/>
    </w:rPr>
  </w:style>
  <w:style w:type="paragraph" w:customStyle="1" w:styleId="8">
    <w:name w:val="Body"/>
    <w:uiPriority w:val="0"/>
    <w:pPr>
      <w:keepNext w:val="0"/>
      <w:keepLines w:val="0"/>
      <w:pageBreakBefore w:val="0"/>
      <w:framePr w:w="0" w:hRule="auto"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160" w:afterAutospacing="0" w:line="259" w:lineRule="auto"/>
      <w:ind w:left="0" w:right="0" w:firstLine="0"/>
      <w:jc w:val="left"/>
      <w:outlineLvl w:val="9"/>
    </w:pPr>
    <w:rPr>
      <w:rFonts w:ascii="Calibri" w:hAnsi="Calibri" w:eastAsia="Calibri" w:cs="Calibri"/>
      <w:color w:val="000000"/>
      <w:spacing w:val="0"/>
      <w:w w:val="100"/>
      <w:kern w:val="0"/>
      <w:position w:val="0"/>
      <w:sz w:val="22"/>
      <w:szCs w:val="22"/>
      <w:u w:val="none" w:color="000000"/>
      <w:vertAlign w:val="baseline"/>
      <w:lang w:val="en-US"/>
    </w:rPr>
  </w:style>
  <w:style w:type="paragraph" w:styleId="9">
    <w:name w:val="List Paragraph"/>
    <w:uiPriority w:val="0"/>
    <w:pPr>
      <w:keepNext w:val="0"/>
      <w:keepLines w:val="0"/>
      <w:pageBreakBefore w:val="0"/>
      <w:framePr w:w="0" w:hRule="auto"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160" w:afterAutospacing="0" w:line="259" w:lineRule="auto"/>
      <w:ind w:left="720" w:right="0" w:firstLine="0"/>
      <w:jc w:val="left"/>
      <w:outlineLvl w:val="9"/>
    </w:pPr>
    <w:rPr>
      <w:rFonts w:ascii="Calibri" w:hAnsi="Calibri" w:eastAsia="Calibri" w:cs="Calibri"/>
      <w:color w:val="000000"/>
      <w:spacing w:val="0"/>
      <w:w w:val="100"/>
      <w:kern w:val="0"/>
      <w:position w:val="0"/>
      <w:sz w:val="22"/>
      <w:szCs w:val="22"/>
      <w:u w:val="none" w:color="000000"/>
      <w:vertAlign w:val="baseline"/>
      <w:lang w:val="en-US"/>
    </w:rPr>
  </w:style>
  <w:style w:type="character" w:customStyle="1" w:styleId="10">
    <w:name w:val="Hyperlink.0"/>
    <w:basedOn w:val="4"/>
    <w:qFormat/>
    <w:uiPriority w:val="0"/>
    <w:rPr>
      <w:color w:val="0563C1"/>
      <w:u w:val="single" w:color="0563C1"/>
    </w:rPr>
  </w:style>
  <w:style w:type="paragraph" w:customStyle="1" w:styleId="11">
    <w:name w:val="Default"/>
    <w:qFormat/>
    <w:uiPriority w:val="0"/>
    <w:pPr>
      <w:keepNext w:val="0"/>
      <w:keepLines w:val="0"/>
      <w:pageBreakBefore w:val="0"/>
      <w:framePr w:w="0" w:hRule="auto"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left"/>
      <w:outlineLvl w:val="9"/>
    </w:pPr>
    <w:rPr>
      <w:rFonts w:ascii="Helvetica Neue" w:hAnsi="Helvetica Neue" w:eastAsia="Helvetica Neue" w:cs="Helvetica Neue"/>
      <w:color w:val="000000"/>
      <w:spacing w:val="0"/>
      <w:w w:val="100"/>
      <w:kern w:val="0"/>
      <w:position w:val="0"/>
      <w:sz w:val="22"/>
      <w:szCs w:val="22"/>
      <w:u w:val="none" w:color="auto"/>
      <w:vertAlign w:val="baselin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spPr>
      <a:bodyPr rot="0" spcFirstLastPara="1" vertOverflow="overflow" horzOverflow="overflow" vert="horz" wrap="square" lIns="45719" tIns="45719" rIns="45719" bIns="45719" numCol="1" spcCol="38100" rtlCol="0" anchor="ctr" upright="0">
        <a:spAutoFit/>
      </a:bodyPr>
      <a:lstStyle/>
      <a:style>
        <a:lnRef idx="0">
          <a:srgbClr val="FFFFFF"/>
        </a:lnRef>
        <a:fillRef idx="0">
          <a:srgbClr val="FFFFFF"/>
        </a:fillRef>
        <a:effectRef idx="0">
          <a:srgbClr val="FFFFFF"/>
        </a:effectRef>
        <a:fontRef idx="none"/>
      </a:style>
    </a:spDef>
    <a:lnDef>
      <a:spPr>
        <a:noFill/>
        <a:ln w="12700" cap="flat">
          <a:solidFill>
            <a:schemeClr val="accent1"/>
          </a:solidFill>
          <a:prstDash val="solid"/>
          <a:miter lim="800000"/>
        </a:ln>
      </a:spPr>
      <a:bodyPr rot="0" spcFirstLastPara="1" vertOverflow="overflow" horzOverflow="overflow" vert="horz" wrap="square" lIns="91439" tIns="45719" rIns="91439" bIns="45719" numCol="1" spcCol="38100" rtlCol="0" anchor="t" upright="0">
        <a:noAutofit/>
      </a:bodyPr>
      <a:lstStyle/>
      <a:style>
        <a:lnRef idx="0">
          <a:srgbClr val="FFFFFF"/>
        </a:lnRef>
        <a:fillRef idx="0">
          <a:srgbClr val="FFFFFF"/>
        </a:fillRef>
        <a:effectRef idx="0">
          <a:srgbClr val="FFFFFF"/>
        </a:effectRef>
        <a:fontRef idx="none"/>
      </a:style>
    </a:lnDef>
    <a:txDef>
      <a:spPr>
        <a:noFill/>
        <a:ln w="12700" cap="flat">
          <a:noFill/>
          <a:miter lim="400000"/>
        </a:ln>
      </a:spPr>
      <a:bodyPr rot="0" spcFirstLastPara="1" vertOverflow="overflow" horzOverflow="overflow" vert="horz" wrap="square" lIns="45719" tIns="45719" rIns="45719" bIns="45719" numCol="1" spcCol="38100" rtlCol="0" anchor="t" upright="0">
        <a:spAutoFit/>
      </a:bodyPr>
      <a:lstStyle/>
      <a:style>
        <a:lnRef idx="0">
          <a:srgbClr val="FFFFFF"/>
        </a:lnRef>
        <a:fillRef idx="0">
          <a:srgbClr val="FFFFFF"/>
        </a:fillRef>
        <a:effectRef idx="0">
          <a:srgbClr val="FFFFFF"/>
        </a:effectRef>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1</TotalTime>
  <ScaleCrop>false</ScaleCrop>
  <LinksUpToDate>false</LinksUpToDate>
  <Application>WPS Office_11.2.0.9396_F1E327BC-269C-435d-A152-05C5408002CA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2020-06-29T04:59:20Z</dcterms:created>
  <dc:creator>deva</dc:creator>
  <cp:lastModifiedBy>Dev Deva</cp:lastModifiedBy>
  <dcterms:modified xsi:type="dcterms:W3CDTF">2020-06-29T05:00:51Z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1033-11.2.0.9396</vt:lpwstr>
  </property>
</Properties>
</file>